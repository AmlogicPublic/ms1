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D70FF" w:rsidP="4A9AA8EF" w:rsidRDefault="006C55A7" w14:paraId="672A6659" w14:textId="77777777">
      <w:pPr>
        <w:tabs>
          <w:tab w:val="left" w:pos="720"/>
          <w:tab w:val="left" w:pos="1440"/>
          <w:tab w:val="left" w:pos="2160"/>
          <w:tab w:val="left" w:pos="5889"/>
        </w:tabs>
        <w:ind w:firstLine="0"/>
        <w:rPr>
          <w:b w:val="1"/>
          <w:bCs w:val="1"/>
          <w:sz w:val="40"/>
          <w:szCs w:val="40"/>
        </w:rPr>
      </w:pPr>
    </w:p>
    <w:p w:rsidR="00AD70FF" w:rsidRDefault="00AD70FF" w14:paraId="0A37501D" w14:textId="77777777">
      <w:pPr>
        <w:jc w:val="center"/>
        <w:rPr>
          <w:b/>
          <w:sz w:val="40"/>
        </w:rPr>
      </w:pPr>
    </w:p>
    <w:p w:rsidR="00AD70FF" w:rsidRDefault="00AD70FF" w14:paraId="5DAB6C7B" w14:textId="77777777">
      <w:pPr>
        <w:jc w:val="center"/>
        <w:rPr>
          <w:b/>
          <w:sz w:val="40"/>
        </w:rPr>
      </w:pPr>
    </w:p>
    <w:p w:rsidR="00AD70FF" w:rsidRDefault="006C55A7" w14:paraId="14DD747E" w14:textId="77777777">
      <w:pPr>
        <w:jc w:val="center"/>
        <w:rPr>
          <w:b/>
          <w:sz w:val="40"/>
        </w:rPr>
      </w:pPr>
      <w:r>
        <w:rPr>
          <w:b/>
          <w:bCs/>
          <w:sz w:val="40"/>
          <w:szCs w:val="40"/>
          <w:lang w:eastAsia="zh-CN"/>
        </w:rPr>
        <w:t>MS1</w:t>
      </w:r>
      <w:r>
        <w:rPr>
          <w:b/>
          <w:bCs/>
          <w:sz w:val="40"/>
          <w:szCs w:val="40"/>
          <w:lang w:eastAsia="zh-CN"/>
        </w:rPr>
        <w:t xml:space="preserve"> </w:t>
      </w:r>
      <w:r>
        <w:rPr>
          <w:b/>
          <w:bCs/>
          <w:sz w:val="40"/>
          <w:szCs w:val="40"/>
          <w:lang w:eastAsia="zh-CN"/>
        </w:rPr>
        <w:t>S</w:t>
      </w:r>
      <w:r>
        <w:rPr>
          <w:b/>
          <w:bCs/>
          <w:sz w:val="40"/>
          <w:szCs w:val="40"/>
          <w:lang w:eastAsia="zh-CN"/>
        </w:rPr>
        <w:t>ystem</w:t>
      </w:r>
      <w:r>
        <w:rPr>
          <w:b/>
          <w:bCs/>
          <w:sz w:val="40"/>
          <w:szCs w:val="40"/>
          <w:lang w:eastAsia="zh-CN"/>
        </w:rPr>
        <w:t xml:space="preserve"> </w:t>
      </w:r>
      <w:r>
        <w:rPr>
          <w:b/>
          <w:sz w:val="40"/>
        </w:rPr>
        <w:t>Register Specification</w:t>
      </w:r>
    </w:p>
    <w:p w:rsidR="00AD70FF" w:rsidRDefault="00AD70FF" w14:paraId="02EB378F" w14:textId="77777777">
      <w:pPr>
        <w:jc w:val="center"/>
      </w:pPr>
    </w:p>
    <w:p w:rsidR="00AD70FF" w:rsidRDefault="00AD70FF" w14:paraId="6A05A809" w14:textId="77777777">
      <w:pPr>
        <w:pStyle w:val="ab"/>
        <w:tabs>
          <w:tab w:val="clear" w:pos="4320"/>
          <w:tab w:val="clear" w:pos="8640"/>
          <w:tab w:val="left" w:pos="8190"/>
        </w:tabs>
      </w:pPr>
    </w:p>
    <w:p w:rsidR="00AD70FF" w:rsidRDefault="00AD70FF" w14:paraId="5A39BBE3" w14:textId="77777777">
      <w:pPr>
        <w:pStyle w:val="32"/>
        <w:ind w:left="0"/>
      </w:pPr>
    </w:p>
    <w:tbl>
      <w:tblPr>
        <w:tblW w:w="8456" w:type="dxa"/>
        <w:jc w:val="center"/>
        <w:tblLayout w:type="fixed"/>
        <w:tblLook w:val="04A0" w:firstRow="1" w:lastRow="0" w:firstColumn="1" w:lastColumn="0" w:noHBand="0" w:noVBand="1"/>
      </w:tblPr>
      <w:tblGrid>
        <w:gridCol w:w="1277"/>
        <w:gridCol w:w="1670"/>
        <w:gridCol w:w="1670"/>
        <w:gridCol w:w="3839"/>
      </w:tblGrid>
      <w:tr w:rsidR="00AD70FF" w14:paraId="2C101394" w14:textId="77777777">
        <w:trPr>
          <w:jc w:val="center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91072FA" w14:textId="77777777">
            <w:pPr>
              <w:pStyle w:val="32"/>
              <w:widowControl w:val="0"/>
              <w:snapToGrid w:val="0"/>
              <w:spacing w:before="60" w:after="60"/>
              <w:ind w:left="0"/>
              <w:rPr>
                <w:sz w:val="16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B814A1E" w14:textId="77777777">
            <w:pPr>
              <w:pStyle w:val="32"/>
              <w:widowControl w:val="0"/>
              <w:snapToGrid w:val="0"/>
              <w:spacing w:before="60" w:after="60"/>
              <w:ind w:left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Version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C7DF0E4" w14:textId="77777777">
            <w:pPr>
              <w:pStyle w:val="32"/>
              <w:widowControl w:val="0"/>
              <w:snapToGrid w:val="0"/>
              <w:spacing w:before="60" w:after="60"/>
              <w:ind w:left="0"/>
              <w:rPr>
                <w:sz w:val="16"/>
              </w:rPr>
            </w:pPr>
            <w:r>
              <w:rPr>
                <w:sz w:val="16"/>
              </w:rPr>
              <w:t>Author</w:t>
            </w:r>
          </w:p>
        </w:tc>
        <w:tc>
          <w:tcPr>
            <w:tcW w:w="3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1F6C5CC" w14:textId="77777777">
            <w:pPr>
              <w:pStyle w:val="32"/>
              <w:widowControl w:val="0"/>
              <w:snapToGrid w:val="0"/>
              <w:spacing w:before="60" w:after="60"/>
              <w:ind w:left="0"/>
              <w:rPr>
                <w:sz w:val="16"/>
              </w:rPr>
            </w:pPr>
            <w:r>
              <w:rPr>
                <w:sz w:val="16"/>
              </w:rPr>
              <w:t>Change</w:t>
            </w:r>
          </w:p>
        </w:tc>
      </w:tr>
      <w:tr w:rsidR="00AD70FF" w14:paraId="73A8AE9F" w14:textId="77777777">
        <w:trPr>
          <w:jc w:val="center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686A4F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202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7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1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08845AE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v0.1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6C6C4E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liang.zhao</w:t>
            </w:r>
          </w:p>
        </w:tc>
        <w:tc>
          <w:tcPr>
            <w:tcW w:w="3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43CE395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Copy from t</w:t>
            </w:r>
            <w:r>
              <w:rPr>
                <w:lang w:eastAsia="zh-CN"/>
              </w:rPr>
              <w:t>6X and update for MS1</w:t>
            </w:r>
          </w:p>
        </w:tc>
      </w:tr>
      <w:tr w:rsidR="00AD70FF" w14:paraId="209A2395" w14:textId="77777777">
        <w:trPr>
          <w:jc w:val="center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399F045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2025/</w:t>
            </w:r>
            <w:r>
              <w:rPr>
                <w:lang w:eastAsia="zh-CN"/>
              </w:rPr>
              <w:t>7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16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CF71F4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v0.2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31433B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tao.hu</w:t>
            </w:r>
          </w:p>
        </w:tc>
        <w:tc>
          <w:tcPr>
            <w:tcW w:w="3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D89A924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update for irq_ctrl &amp; efuse_top</w:t>
            </w:r>
          </w:p>
        </w:tc>
      </w:tr>
      <w:tr w:rsidR="00AD70FF" w14:paraId="12ADF7A0" w14:textId="77777777">
        <w:trPr>
          <w:jc w:val="center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A3F074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2025/7/16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F09F82F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v0.3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03D975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xiaoyong.ma</w:t>
            </w:r>
          </w:p>
        </w:tc>
        <w:tc>
          <w:tcPr>
            <w:tcW w:w="3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73A4049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 xml:space="preserve">update </w:t>
            </w:r>
            <w:r>
              <w:rPr>
                <w:lang w:eastAsia="zh-CN"/>
              </w:rPr>
              <w:t>ana_ctrl/pwr_ctrl/clk_ctrl</w:t>
            </w:r>
          </w:p>
        </w:tc>
      </w:tr>
      <w:tr w:rsidR="00AD70FF" w14:paraId="182E275A" w14:textId="77777777">
        <w:trPr>
          <w:jc w:val="center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8FEB5C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2025/7/17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7EC7E8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v0.4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706C56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faying.luo</w:t>
            </w:r>
          </w:p>
        </w:tc>
        <w:tc>
          <w:tcPr>
            <w:tcW w:w="3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7B27FED" w14:textId="77777777">
            <w:pPr>
              <w:widowControl w:val="0"/>
              <w:rPr>
                <w:rFonts w:cs="Arial"/>
                <w:color w:val="000000"/>
                <w:sz w:val="21"/>
                <w:szCs w:val="21"/>
                <w:lang w:eastAsia="zh-CN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eastAsia="zh-CN"/>
              </w:rPr>
              <w:t>update ao_reset_ctrl/ao_sys_ctrl</w:t>
            </w:r>
          </w:p>
        </w:tc>
      </w:tr>
      <w:tr w:rsidR="00AD70FF" w14:paraId="02E5A084" w14:textId="77777777">
        <w:trPr>
          <w:jc w:val="center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40C4F2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2025/7/18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8C2F24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v0.5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F47403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feng.hu</w:t>
            </w:r>
          </w:p>
        </w:tc>
        <w:tc>
          <w:tcPr>
            <w:tcW w:w="3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6D3AB46" w14:textId="77777777">
            <w:pPr>
              <w:widowControl w:val="0"/>
              <w:rPr>
                <w:rFonts w:cs="Arial"/>
                <w:color w:val="000000"/>
                <w:sz w:val="21"/>
                <w:szCs w:val="21"/>
                <w:lang w:eastAsia="zh-CN"/>
              </w:rPr>
            </w:pPr>
            <w:r>
              <w:rPr>
                <w:lang w:eastAsia="zh-CN"/>
              </w:rPr>
              <w:t>update ao_pad_ctrl /ee_pad_ctrl /</w:t>
            </w:r>
            <w:r>
              <w:rPr>
                <w:rFonts w:hint="eastAsia"/>
                <w:lang w:eastAsia="zh-CN"/>
              </w:rPr>
              <w:t>edp_lvds_phy_dig_top</w:t>
            </w:r>
          </w:p>
        </w:tc>
      </w:tr>
      <w:tr w:rsidR="00AD70FF" w14:paraId="5A1F3440" w14:textId="77777777">
        <w:trPr>
          <w:jc w:val="center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F8DADB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2025/8/26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9528C5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v0.6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50A7227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liang.zhao</w:t>
            </w:r>
          </w:p>
        </w:tc>
        <w:tc>
          <w:tcPr>
            <w:tcW w:w="3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D54CA84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update some missed register</w:t>
            </w:r>
          </w:p>
        </w:tc>
      </w:tr>
      <w:tr w:rsidR="00AD70FF" w14:paraId="260A3427" w14:textId="77777777">
        <w:trPr>
          <w:jc w:val="center"/>
        </w:trPr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8014AF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2025/8/26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48BB95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v0.7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F0CA2D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liang.zhao</w:t>
            </w:r>
          </w:p>
        </w:tc>
        <w:tc>
          <w:tcPr>
            <w:tcW w:w="3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1E25D52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update some missed register</w:t>
            </w:r>
          </w:p>
        </w:tc>
      </w:tr>
      <w:tr w:rsidR="00AD70FF" w14:paraId="16EF1E45" w14:textId="77777777">
        <w:trPr>
          <w:jc w:val="center"/>
        </w:trPr>
        <w:tc>
          <w:tcPr>
            <w:tcW w:w="1276" w:type="dxa"/>
            <w:tcBorders>
              <w:left w:val="single" w:color="000000" w:sz="4" w:space="0"/>
            </w:tcBorders>
          </w:tcPr>
          <w:p w:rsidR="00AD70FF" w:rsidRDefault="006C55A7" w14:paraId="5AB7B2E8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2025/8/28</w:t>
            </w:r>
          </w:p>
        </w:tc>
        <w:tc>
          <w:tcPr>
            <w:tcW w:w="1670" w:type="dxa"/>
            <w:tcBorders>
              <w:left w:val="single" w:color="000000" w:sz="4" w:space="0"/>
            </w:tcBorders>
          </w:tcPr>
          <w:p w:rsidR="00AD70FF" w:rsidRDefault="006C55A7" w14:paraId="7F8932E0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v0.8</w:t>
            </w:r>
          </w:p>
        </w:tc>
        <w:tc>
          <w:tcPr>
            <w:tcW w:w="1670" w:type="dxa"/>
            <w:tcBorders>
              <w:left w:val="single" w:color="000000" w:sz="4" w:space="0"/>
            </w:tcBorders>
          </w:tcPr>
          <w:p w:rsidR="00AD70FF" w:rsidRDefault="006C55A7" w14:paraId="188E173B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guojin.zhang</w:t>
            </w:r>
          </w:p>
        </w:tc>
        <w:tc>
          <w:tcPr>
            <w:tcW w:w="3839" w:type="dxa"/>
            <w:tcBorders>
              <w:left w:val="single" w:color="000000" w:sz="4" w:space="0"/>
              <w:right w:val="single" w:color="000000" w:sz="4" w:space="0"/>
            </w:tcBorders>
          </w:tcPr>
          <w:p w:rsidR="00AD70FF" w:rsidRDefault="006C55A7" w14:paraId="094B6E54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update some  register</w:t>
            </w:r>
          </w:p>
        </w:tc>
      </w:tr>
      <w:tr w:rsidR="00AD70FF" w14:paraId="6ECDA4D9" w14:textId="77777777">
        <w:trPr>
          <w:jc w:val="center"/>
        </w:trPr>
        <w:tc>
          <w:tcPr>
            <w:tcW w:w="1276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3E8FD863" w14:textId="77777777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2025/9/1</w:t>
            </w:r>
          </w:p>
        </w:tc>
        <w:tc>
          <w:tcPr>
            <w:tcW w:w="1670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6B73A2D9" w14:textId="77777777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v0.9</w:t>
            </w:r>
          </w:p>
        </w:tc>
        <w:tc>
          <w:tcPr>
            <w:tcW w:w="1670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5606DBEF" w14:textId="77777777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liang.zhao</w:t>
            </w:r>
          </w:p>
        </w:tc>
        <w:tc>
          <w:tcPr>
            <w:tcW w:w="383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C6A7DA8" w14:textId="77777777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 aocpu register</w:t>
            </w:r>
          </w:p>
        </w:tc>
      </w:tr>
    </w:tbl>
    <w:p w:rsidR="00AD70FF" w:rsidRDefault="00AD70FF" w14:paraId="41C8F396" w14:textId="77777777">
      <w:pPr>
        <w:sectPr w:rsidR="00AD70FF">
          <w:footerReference w:type="default" r:id="rId11"/>
          <w:pgSz w:w="12240" w:h="15840" w:orient="portrait"/>
          <w:pgMar w:top="1440" w:right="1440" w:bottom="1440" w:left="1440" w:header="0" w:footer="540" w:gutter="0"/>
          <w:cols w:space="720"/>
          <w:formProt w:val="0"/>
          <w:docGrid w:linePitch="360" w:charSpace="49152"/>
        </w:sectPr>
      </w:pPr>
    </w:p>
    <w:p w:rsidR="00AD70FF" w:rsidRDefault="006C55A7" w14:paraId="22E0FC93" w14:textId="77777777">
      <w:pPr>
        <w:pStyle w:val="af1"/>
      </w:pPr>
      <w:r>
        <w:t>Table of Contents</w:t>
      </w:r>
    </w:p>
    <w:p w:rsidR="00AD70FF" w:rsidRDefault="00AD70FF" w14:paraId="72A3D3EC" w14:textId="77777777">
      <w:pPr>
        <w:sectPr w:rsidR="00AD70FF">
          <w:headerReference w:type="default" r:id="rId12"/>
          <w:footerReference w:type="even" r:id="rId13"/>
          <w:footerReference w:type="default" r:id="rId14"/>
          <w:footerReference w:type="first" r:id="rId15"/>
          <w:pgSz w:w="12240" w:h="15840" w:orient="portrait"/>
          <w:pgMar w:top="1440" w:right="1080" w:bottom="1440" w:left="1080" w:header="720" w:footer="720" w:gutter="0"/>
          <w:cols w:space="720"/>
          <w:formProt w:val="0"/>
          <w:docGrid w:linePitch="360" w:charSpace="49152"/>
        </w:sectPr>
      </w:pPr>
    </w:p>
    <w:p w:rsidR="00AD70FF" w:rsidRDefault="006C55A7" w14:paraId="6C6BDF47" w14:textId="77777777">
      <w:pPr>
        <w:pStyle w:val="ContentsHeading"/>
      </w:pPr>
      <w:r>
        <w:t>Table of Contents</w:t>
      </w:r>
    </w:p>
    <w:p w:rsidR="00AD70FF" w:rsidRDefault="00AD70FF" w14:paraId="0D0B940D" w14:textId="77777777">
      <w:pPr>
        <w:sectPr w:rsidR="00AD70FF">
          <w:type w:val="continuous"/>
          <w:pgSz w:w="12240" w:h="15840" w:orient="portrait"/>
          <w:pgMar w:top="1440" w:right="1080" w:bottom="1440" w:left="1080" w:header="720" w:footer="720" w:gutter="0"/>
          <w:cols w:space="720"/>
          <w:formProt w:val="0"/>
          <w:docGrid w:linePitch="360" w:charSpace="49152"/>
        </w:sectPr>
      </w:pPr>
    </w:p>
    <w:p w:rsidR="00AD70FF" w:rsidRDefault="006C55A7" w14:paraId="406425CA" w14:textId="77777777">
      <w:pPr>
        <w:pStyle w:val="TOCHeading1"/>
        <w:rPr>
          <w:color w:val="auto"/>
        </w:rPr>
      </w:pPr>
      <w:r>
        <w:rPr>
          <w:color w:val="auto"/>
        </w:rPr>
        <w:t>Contents</w:t>
      </w:r>
    </w:p>
    <w:sdt>
      <w:sdtPr>
        <w:id w:val="2"/>
        <w:docPartObj>
          <w:docPartGallery w:val="Table of Contents"/>
          <w:docPartUnique/>
        </w:docPartObj>
        <w:rPr>
          <w:b w:val="0"/>
          <w:bCs w:val="0"/>
        </w:rPr>
      </w:sdtPr>
      <w:sdtEndPr/>
      <w:sdtContent>
        <w:p w:rsidR="00AD70FF" w:rsidRDefault="006C55A7" w14:paraId="5D51F870" w14:textId="77777777">
          <w:pPr>
            <w:pStyle w:val="TOC2"/>
          </w:pPr>
          <w:r>
            <w:fldChar w:fldCharType="begin"/>
          </w:r>
          <w:r>
            <w:rPr>
              <w:rStyle w:val="aff3"/>
              <w:lang w:eastAsia="zh-CN"/>
            </w:rPr>
            <w:instrText xml:space="preserve"> TOC \z \o "1-3" \u \h</w:instrText>
          </w:r>
          <w:r>
            <w:rPr>
              <w:rStyle w:val="aff3"/>
              <w:lang w:eastAsia="zh-CN"/>
            </w:rPr>
            <w:fldChar w:fldCharType="separate"/>
          </w:r>
        </w:p>
        <w:p w:rsidR="00AD70FF" w:rsidRDefault="006C55A7" w14:paraId="1BEE95E5" w14:textId="77777777">
          <w:pPr>
            <w:pStyle w:val="TOC2"/>
          </w:pPr>
          <w:hyperlink w:history="1" w:anchor="_Toc3227">
            <w:r>
              <w:rPr>
                <w:lang w:eastAsia="zh-CN"/>
              </w:rPr>
              <w:t>1. Module address list:</w:t>
            </w:r>
            <w:r>
              <w:tab/>
            </w:r>
            <w:r>
              <w:fldChar w:fldCharType="begin"/>
            </w:r>
            <w:r>
              <w:instrText xml:space="preserve"> PAGEREF _Toc3227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AD70FF" w:rsidRDefault="006C55A7" w14:paraId="60905781" w14:textId="77777777">
          <w:pPr>
            <w:pStyle w:val="TOC2"/>
          </w:pPr>
          <w:hyperlink w:history="1" w:anchor="_Toc15946"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AO_</w:t>
            </w:r>
            <w:r>
              <w:rPr>
                <w:lang w:eastAsia="zh-CN"/>
              </w:rPr>
              <w:t>RESET_CTRL</w:t>
            </w:r>
            <w:r>
              <w:tab/>
            </w:r>
            <w:r>
              <w:fldChar w:fldCharType="begin"/>
            </w:r>
            <w:r>
              <w:instrText xml:space="preserve"> PAGEREF _Toc15946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AD70FF" w:rsidRDefault="006C55A7" w14:paraId="64E7D08A" w14:textId="77777777">
          <w:pPr>
            <w:pStyle w:val="TOC3"/>
            <w:tabs>
              <w:tab w:val="right" w:leader="dot" w:pos="10080"/>
            </w:tabs>
          </w:pPr>
          <w:hyperlink w:history="1" w:anchor="_Toc12075">
            <w:r>
              <w:t>RESETCTRL_RESET0~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_Toc12075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AD70FF" w:rsidRDefault="006C55A7" w14:paraId="0892EDA2" w14:textId="77777777">
          <w:pPr>
            <w:pStyle w:val="TOC3"/>
            <w:tabs>
              <w:tab w:val="right" w:leader="dot" w:pos="10080"/>
            </w:tabs>
          </w:pPr>
          <w:hyperlink w:history="1" w:anchor="_Toc6062">
            <w:r>
              <w:t>RESETTRL_RESET0~</w:t>
            </w:r>
            <w:r>
              <w:rPr>
                <w:lang w:eastAsia="zh-CN"/>
              </w:rPr>
              <w:t>1</w:t>
            </w:r>
            <w:r>
              <w:t>_LEVEL</w:t>
            </w:r>
            <w:r>
              <w:tab/>
            </w:r>
            <w:r>
              <w:fldChar w:fldCharType="begin"/>
            </w:r>
            <w:r>
              <w:instrText xml:space="preserve"> PAGEREF _Toc6062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AD70FF" w:rsidRDefault="006C55A7" w14:paraId="587F5201" w14:textId="77777777">
          <w:pPr>
            <w:pStyle w:val="TOC3"/>
            <w:tabs>
              <w:tab w:val="right" w:leader="dot" w:pos="10080"/>
            </w:tabs>
          </w:pPr>
          <w:hyperlink w:history="1" w:anchor="_Toc1511">
            <w:r>
              <w:t>RESETCTRL_RESET0~</w:t>
            </w:r>
            <w:r>
              <w:rPr>
                <w:lang w:eastAsia="zh-CN"/>
              </w:rPr>
              <w:t>1</w:t>
            </w:r>
            <w:r>
              <w:t>_MASK</w:t>
            </w:r>
            <w:r>
              <w:tab/>
            </w:r>
            <w:r>
              <w:fldChar w:fldCharType="begin"/>
            </w:r>
            <w:r>
              <w:instrText xml:space="preserve"> PAGEREF _Toc1511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AD70FF" w:rsidRDefault="006C55A7" w14:paraId="761A2D36" w14:textId="77777777">
          <w:pPr>
            <w:pStyle w:val="TOC3"/>
            <w:tabs>
              <w:tab w:val="right" w:leader="dot" w:pos="10080"/>
            </w:tabs>
          </w:pPr>
          <w:hyperlink w:history="1" w:anchor="_Toc30819">
            <w:r>
              <w:t>RESETCTRL_RESET_HOLD_CYC</w:t>
            </w:r>
            <w:r>
              <w:tab/>
            </w:r>
            <w:r>
              <w:fldChar w:fldCharType="begin"/>
            </w:r>
            <w:r>
              <w:instrText xml:space="preserve"> PAGEREF _Toc30819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AD70FF" w:rsidRDefault="006C55A7" w14:paraId="1B757A77" w14:textId="77777777">
          <w:pPr>
            <w:pStyle w:val="TOC3"/>
            <w:tabs>
              <w:tab w:val="right" w:leader="dot" w:pos="10080"/>
            </w:tabs>
          </w:pPr>
          <w:hyperlink w:history="1" w:anchor="_Toc26420">
            <w:r>
              <w:t>RESETCTRL_WATCHDOG_CTRL0</w:t>
            </w:r>
            <w:r>
              <w:tab/>
            </w:r>
            <w:r>
              <w:fldChar w:fldCharType="begin"/>
            </w:r>
            <w:r>
              <w:instrText xml:space="preserve"> PAGEREF _Toc26420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AD70FF" w:rsidRDefault="006C55A7" w14:paraId="121E38F3" w14:textId="77777777">
          <w:pPr>
            <w:pStyle w:val="TOC3"/>
            <w:tabs>
              <w:tab w:val="right" w:leader="dot" w:pos="10080"/>
            </w:tabs>
          </w:pPr>
          <w:hyperlink w:history="1" w:anchor="_Toc19265">
            <w:r>
              <w:t>RESETCTRL_WATCHDOG_CTRL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_Toc19265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AD70FF" w:rsidRDefault="006C55A7" w14:paraId="3FD052D7" w14:textId="77777777">
          <w:pPr>
            <w:pStyle w:val="TOC3"/>
            <w:tabs>
              <w:tab w:val="right" w:leader="dot" w:pos="10080"/>
            </w:tabs>
          </w:pPr>
          <w:hyperlink w:history="1" w:anchor="_Toc22221">
            <w:r>
              <w:t>RESETCTRL_WATCHDOG_CNT</w:t>
            </w:r>
            <w:r>
              <w:tab/>
            </w:r>
            <w:r>
              <w:fldChar w:fldCharType="begin"/>
            </w:r>
            <w:r>
              <w:instrText xml:space="preserve"> PAGEREF _Toc22221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AD70FF" w:rsidRDefault="006C55A7" w14:paraId="02F41AEB" w14:textId="77777777">
          <w:pPr>
            <w:pStyle w:val="TOC3"/>
            <w:tabs>
              <w:tab w:val="right" w:leader="dot" w:pos="10080"/>
            </w:tabs>
          </w:pPr>
          <w:hyperlink w:history="1" w:anchor="_Toc1730">
            <w:r>
              <w:t>RESETCTRL_WATCHDOG_CLR</w:t>
            </w:r>
            <w:r>
              <w:tab/>
            </w:r>
            <w:r>
              <w:fldChar w:fldCharType="begin"/>
            </w:r>
            <w:r>
              <w:instrText xml:space="preserve"> PAGEREF _Toc1730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AD70FF" w:rsidRDefault="006C55A7" w14:paraId="73B734F3" w14:textId="77777777">
          <w:pPr>
            <w:pStyle w:val="TOC3"/>
            <w:tabs>
              <w:tab w:val="right" w:leader="dot" w:pos="10080"/>
            </w:tabs>
          </w:pPr>
          <w:hyperlink w:history="1" w:anchor="_Toc21001">
            <w:r>
              <w:t>RESETCTRL_WATCHDOG_IRQ_OFFSET</w:t>
            </w:r>
            <w:r>
              <w:tab/>
            </w:r>
            <w:r>
              <w:fldChar w:fldCharType="begin"/>
            </w:r>
            <w:r>
              <w:instrText xml:space="preserve"> PAGEREF _Toc21001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AD70FF" w:rsidRDefault="006C55A7" w14:paraId="0E003894" w14:textId="77777777">
          <w:pPr>
            <w:pStyle w:val="TOC2"/>
          </w:pPr>
          <w:hyperlink w:history="1" w:anchor="_Toc9708"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AO_</w:t>
            </w:r>
            <w:r>
              <w:rPr>
                <w:lang w:eastAsia="zh-CN"/>
              </w:rPr>
              <w:t>PAD_CTRL</w:t>
            </w:r>
            <w:r>
              <w:tab/>
            </w:r>
            <w:r>
              <w:fldChar w:fldCharType="begin"/>
            </w:r>
            <w:r>
              <w:instrText xml:space="preserve"> PAGEREF _Toc9708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AD70FF" w:rsidRDefault="006C55A7" w14:paraId="2564616A" w14:textId="77777777">
          <w:pPr>
            <w:pStyle w:val="TOC3"/>
            <w:tabs>
              <w:tab w:val="right" w:leader="dot" w:pos="10080"/>
            </w:tabs>
          </w:pPr>
          <w:hyperlink w:history="1" w:anchor="_Toc29580">
            <w:r>
              <w:rPr>
                <w:lang w:eastAsia="zh-CN"/>
              </w:rPr>
              <w:t>AO_</w:t>
            </w:r>
            <w:r>
              <w:t>PADCTRL_PIN_MUX_REG0</w:t>
            </w:r>
            <w:r>
              <w:tab/>
            </w:r>
            <w:r>
              <w:fldChar w:fldCharType="begin"/>
            </w:r>
            <w:r>
              <w:instrText xml:space="preserve"> PAGEREF _Toc29580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AD70FF" w:rsidRDefault="006C55A7" w14:paraId="1C51C02F" w14:textId="77777777">
          <w:pPr>
            <w:pStyle w:val="TOC3"/>
            <w:tabs>
              <w:tab w:val="right" w:leader="dot" w:pos="10080"/>
            </w:tabs>
          </w:pPr>
          <w:hyperlink w:history="1" w:anchor="_Toc12164">
            <w:r>
              <w:rPr>
                <w:lang w:eastAsia="zh-CN"/>
              </w:rPr>
              <w:t>AO_</w:t>
            </w:r>
            <w:r>
              <w:t>PADCTRL_PIN_MUX_REG1</w:t>
            </w:r>
            <w:r>
              <w:tab/>
            </w:r>
            <w:r>
              <w:fldChar w:fldCharType="begin"/>
            </w:r>
            <w:r>
              <w:instrText xml:space="preserve"> PAGEREF _Toc12164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AD70FF" w:rsidRDefault="006C55A7" w14:paraId="05314EA7" w14:textId="77777777">
          <w:pPr>
            <w:pStyle w:val="TOC3"/>
            <w:tabs>
              <w:tab w:val="right" w:leader="dot" w:pos="10080"/>
            </w:tabs>
          </w:pPr>
          <w:hyperlink w:history="1" w:anchor="_Toc19207">
            <w:r>
              <w:rPr>
                <w:lang w:eastAsia="zh-CN"/>
              </w:rPr>
              <w:t>AO_</w:t>
            </w:r>
            <w:r>
              <w:t>PADCTRL_PIN_MUX_REG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_Toc19207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AD70FF" w:rsidRDefault="006C55A7" w14:paraId="595B7F3C" w14:textId="77777777">
          <w:pPr>
            <w:pStyle w:val="TOC3"/>
            <w:tabs>
              <w:tab w:val="right" w:leader="dot" w:pos="10080"/>
            </w:tabs>
          </w:pPr>
          <w:hyperlink w:history="1" w:anchor="_Toc4204">
            <w:r>
              <w:rPr>
                <w:lang w:eastAsia="zh-CN"/>
              </w:rPr>
              <w:t>AO_</w:t>
            </w:r>
            <w:r>
              <w:t>PADCTRL_PIN_MUX_REG</w:t>
            </w:r>
            <w:r>
              <w:rPr>
                <w:lang w:eastAsia="zh-CN"/>
              </w:rPr>
              <w:t>3</w:t>
            </w:r>
            <w:r>
              <w:tab/>
            </w:r>
            <w:r>
              <w:fldChar w:fldCharType="begin"/>
            </w:r>
            <w:r>
              <w:instrText xml:space="preserve"> PAGEREF _Toc4204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AD70FF" w:rsidRDefault="006C55A7" w14:paraId="09376ACF" w14:textId="77777777">
          <w:pPr>
            <w:pStyle w:val="TOC3"/>
            <w:tabs>
              <w:tab w:val="right" w:leader="dot" w:pos="10080"/>
            </w:tabs>
          </w:pPr>
          <w:hyperlink w:history="1" w:anchor="_Toc9702">
            <w:r>
              <w:rPr>
                <w:lang w:eastAsia="zh-CN"/>
              </w:rPr>
              <w:t>AO_</w:t>
            </w:r>
            <w:r>
              <w:t>PADCTRL_GPIO_IRQ_CTRL0</w:t>
            </w:r>
            <w:r>
              <w:tab/>
            </w:r>
            <w:r>
              <w:fldChar w:fldCharType="begin"/>
            </w:r>
            <w:r>
              <w:instrText xml:space="preserve"> PAGEREF _Toc9702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AD70FF" w:rsidRDefault="006C55A7" w14:paraId="67C894AC" w14:textId="77777777">
          <w:pPr>
            <w:pStyle w:val="TOC3"/>
            <w:tabs>
              <w:tab w:val="right" w:leader="dot" w:pos="10080"/>
            </w:tabs>
          </w:pPr>
          <w:hyperlink w:history="1" w:anchor="_Toc27688">
            <w:r>
              <w:rPr>
                <w:lang w:eastAsia="zh-CN"/>
              </w:rPr>
              <w:t>AO_</w:t>
            </w:r>
            <w:r>
              <w:t>PADCTRL_GPIO_IRQ_CTRL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_Toc27688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AD70FF" w:rsidRDefault="006C55A7" w14:paraId="0C31686D" w14:textId="77777777">
          <w:pPr>
            <w:pStyle w:val="TOC3"/>
            <w:tabs>
              <w:tab w:val="right" w:leader="dot" w:pos="10080"/>
            </w:tabs>
          </w:pPr>
          <w:hyperlink w:history="1" w:anchor="_Toc7743">
            <w:r>
              <w:rPr>
                <w:lang w:eastAsia="zh-CN"/>
              </w:rPr>
              <w:t>AO_</w:t>
            </w:r>
            <w:r>
              <w:t>PADCTRL_GPIO_IRQ_CTRL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_Toc7743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AD70FF" w:rsidRDefault="006C55A7" w14:paraId="4796CD12" w14:textId="77777777">
          <w:pPr>
            <w:pStyle w:val="TOC3"/>
            <w:tabs>
              <w:tab w:val="right" w:leader="dot" w:pos="10080"/>
            </w:tabs>
          </w:pPr>
          <w:hyperlink w:history="1" w:anchor="_Toc28311">
            <w:r>
              <w:rPr>
                <w:lang w:eastAsia="zh-CN"/>
              </w:rPr>
              <w:t>AO_</w:t>
            </w:r>
            <w:r>
              <w:t>PADCTRL_GPIO_MSR_CTRL0</w:t>
            </w:r>
            <w:r>
              <w:tab/>
            </w:r>
            <w:r>
              <w:fldChar w:fldCharType="begin"/>
            </w:r>
            <w:r>
              <w:instrText xml:space="preserve"> PAGEREF _Toc28311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AD70FF" w:rsidRDefault="006C55A7" w14:paraId="0828CF34" w14:textId="77777777">
          <w:pPr>
            <w:pStyle w:val="TOC3"/>
            <w:tabs>
              <w:tab w:val="right" w:leader="dot" w:pos="10080"/>
            </w:tabs>
          </w:pPr>
          <w:hyperlink w:history="1" w:anchor="_Toc10790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AO</w:t>
            </w:r>
            <w:r>
              <w:t>_I</w:t>
            </w:r>
            <w:r>
              <w:tab/>
            </w:r>
            <w:r>
              <w:fldChar w:fldCharType="begin"/>
            </w:r>
            <w:r>
              <w:instrText xml:space="preserve"> PAGEREF _Toc10790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AD70FF" w:rsidRDefault="006C55A7" w14:paraId="50ABC8CA" w14:textId="77777777">
          <w:pPr>
            <w:pStyle w:val="TOC3"/>
            <w:tabs>
              <w:tab w:val="right" w:leader="dot" w:pos="10080"/>
            </w:tabs>
          </w:pPr>
          <w:hyperlink w:history="1" w:anchor="_Toc4195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AO</w:t>
            </w:r>
            <w:r>
              <w:t>_</w:t>
            </w:r>
            <w:r>
              <w:rPr>
                <w:lang w:eastAsia="zh-CN"/>
              </w:rPr>
              <w:t>O</w:t>
            </w:r>
            <w:r>
              <w:tab/>
            </w:r>
            <w:r>
              <w:fldChar w:fldCharType="begin"/>
            </w:r>
            <w:r>
              <w:instrText xml:space="preserve"> PAGEREF _Toc4195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AD70FF" w:rsidRDefault="006C55A7" w14:paraId="0C0CDFB0" w14:textId="77777777">
          <w:pPr>
            <w:pStyle w:val="TOC3"/>
            <w:tabs>
              <w:tab w:val="right" w:leader="dot" w:pos="10080"/>
            </w:tabs>
          </w:pPr>
          <w:hyperlink w:history="1" w:anchor="_Toc30434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AO</w:t>
            </w:r>
            <w:r>
              <w:t>_</w:t>
            </w:r>
            <w:r>
              <w:rPr>
                <w:lang w:eastAsia="zh-CN"/>
              </w:rPr>
              <w:t>OEN</w:t>
            </w:r>
            <w:r>
              <w:tab/>
            </w:r>
            <w:r>
              <w:fldChar w:fldCharType="begin"/>
            </w:r>
            <w:r>
              <w:instrText xml:space="preserve"> PAGEREF _Toc30434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AD70FF" w:rsidRDefault="006C55A7" w14:paraId="35455C29" w14:textId="77777777">
          <w:pPr>
            <w:pStyle w:val="TOC3"/>
            <w:tabs>
              <w:tab w:val="right" w:leader="dot" w:pos="10080"/>
            </w:tabs>
          </w:pPr>
          <w:hyperlink w:history="1" w:anchor="_Toc3055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AO</w:t>
            </w:r>
            <w:r>
              <w:t>_</w:t>
            </w:r>
            <w:r>
              <w:rPr>
                <w:lang w:eastAsia="zh-CN"/>
              </w:rPr>
              <w:t>I</w:t>
            </w:r>
            <w:r>
              <w:rPr>
                <w:lang w:eastAsia="zh-CN"/>
              </w:rPr>
              <w:t>EN</w:t>
            </w:r>
            <w:r>
              <w:tab/>
            </w:r>
            <w:r>
              <w:fldChar w:fldCharType="begin"/>
            </w:r>
            <w:r>
              <w:instrText xml:space="preserve"> PAGEREF _Toc3055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AD70FF" w:rsidRDefault="006C55A7" w14:paraId="2FF4F8A4" w14:textId="77777777">
          <w:pPr>
            <w:pStyle w:val="TOC3"/>
            <w:tabs>
              <w:tab w:val="right" w:leader="dot" w:pos="10080"/>
            </w:tabs>
          </w:pPr>
          <w:hyperlink w:history="1" w:anchor="_Toc30362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AO</w:t>
            </w:r>
            <w:r>
              <w:t>_</w:t>
            </w:r>
            <w:r>
              <w:rPr>
                <w:lang w:eastAsia="zh-CN"/>
              </w:rPr>
              <w:t>PULL_</w:t>
            </w:r>
            <w:r>
              <w:rPr>
                <w:lang w:eastAsia="zh-CN"/>
              </w:rPr>
              <w:t>UP</w:t>
            </w:r>
            <w:r>
              <w:tab/>
            </w:r>
            <w:r>
              <w:fldChar w:fldCharType="begin"/>
            </w:r>
            <w:r>
              <w:instrText xml:space="preserve"> PAGEREF _Toc30362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AD70FF" w:rsidRDefault="006C55A7" w14:paraId="3CD7E98C" w14:textId="77777777">
          <w:pPr>
            <w:pStyle w:val="TOC3"/>
            <w:tabs>
              <w:tab w:val="right" w:leader="dot" w:pos="10080"/>
            </w:tabs>
          </w:pPr>
          <w:hyperlink w:history="1" w:anchor="_Toc28373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AO</w:t>
            </w:r>
            <w:r>
              <w:t>_</w:t>
            </w:r>
            <w:r>
              <w:rPr>
                <w:lang w:eastAsia="zh-CN"/>
              </w:rPr>
              <w:t>PULL_</w:t>
            </w:r>
            <w:r>
              <w:rPr>
                <w:lang w:eastAsia="zh-CN"/>
              </w:rPr>
              <w:t>DOWN</w:t>
            </w:r>
            <w:r>
              <w:tab/>
            </w:r>
            <w:r>
              <w:fldChar w:fldCharType="begin"/>
            </w:r>
            <w:r>
              <w:instrText xml:space="preserve"> PAGEREF _Toc28373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AD70FF" w:rsidRDefault="006C55A7" w14:paraId="7E784E9A" w14:textId="77777777">
          <w:pPr>
            <w:pStyle w:val="TOC3"/>
            <w:tabs>
              <w:tab w:val="right" w:leader="dot" w:pos="10080"/>
            </w:tabs>
          </w:pPr>
          <w:hyperlink w:history="1" w:anchor="_Toc31842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AO</w:t>
            </w:r>
            <w:r>
              <w:t>_</w:t>
            </w:r>
            <w:r>
              <w:rPr>
                <w:lang w:eastAsia="zh-CN"/>
              </w:rPr>
              <w:t>DS</w:t>
            </w:r>
            <w:r>
              <w:tab/>
            </w:r>
            <w:r>
              <w:fldChar w:fldCharType="begin"/>
            </w:r>
            <w:r>
              <w:instrText xml:space="preserve"> PAGEREF _Toc31842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AD70FF" w:rsidRDefault="006C55A7" w14:paraId="49E53F4C" w14:textId="77777777">
          <w:pPr>
            <w:pStyle w:val="TOC3"/>
            <w:tabs>
              <w:tab w:val="right" w:leader="dot" w:pos="10080"/>
            </w:tabs>
          </w:pPr>
          <w:hyperlink w:history="1" w:anchor="_Toc21551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W</w:t>
            </w:r>
            <w:r>
              <w:t>_I</w:t>
            </w:r>
            <w:r>
              <w:tab/>
            </w:r>
            <w:r>
              <w:fldChar w:fldCharType="begin"/>
            </w:r>
            <w:r>
              <w:instrText xml:space="preserve"> PAGEREF _Toc21551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AD70FF" w:rsidRDefault="006C55A7" w14:paraId="597C8AB2" w14:textId="77777777">
          <w:pPr>
            <w:pStyle w:val="TOC3"/>
            <w:tabs>
              <w:tab w:val="right" w:leader="dot" w:pos="10080"/>
            </w:tabs>
          </w:pPr>
          <w:hyperlink w:history="1" w:anchor="_Toc25054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W</w:t>
            </w:r>
            <w:r>
              <w:t>_</w:t>
            </w:r>
            <w:r>
              <w:rPr>
                <w:lang w:eastAsia="zh-CN"/>
              </w:rPr>
              <w:t>O</w:t>
            </w:r>
            <w:r>
              <w:tab/>
            </w:r>
            <w:r>
              <w:fldChar w:fldCharType="begin"/>
            </w:r>
            <w:r>
              <w:instrText xml:space="preserve"> PAGEREF _Toc25054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AD70FF" w:rsidRDefault="006C55A7" w14:paraId="458C0AE8" w14:textId="77777777">
          <w:pPr>
            <w:pStyle w:val="TOC3"/>
            <w:tabs>
              <w:tab w:val="right" w:leader="dot" w:pos="10080"/>
            </w:tabs>
          </w:pPr>
          <w:hyperlink w:history="1" w:anchor="_Toc30268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W</w:t>
            </w:r>
            <w:r>
              <w:t>_</w:t>
            </w:r>
            <w:r>
              <w:rPr>
                <w:lang w:eastAsia="zh-CN"/>
              </w:rPr>
              <w:t>OEN</w:t>
            </w:r>
            <w:r>
              <w:tab/>
            </w:r>
            <w:r>
              <w:fldChar w:fldCharType="begin"/>
            </w:r>
            <w:r>
              <w:instrText xml:space="preserve"> PAGEREF _Toc30268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AD70FF" w:rsidRDefault="006C55A7" w14:paraId="69F70AC0" w14:textId="77777777">
          <w:pPr>
            <w:pStyle w:val="TOC3"/>
            <w:tabs>
              <w:tab w:val="right" w:leader="dot" w:pos="10080"/>
            </w:tabs>
          </w:pPr>
          <w:hyperlink w:history="1" w:anchor="_Toc19156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W</w:t>
            </w:r>
            <w:r>
              <w:t>_</w:t>
            </w:r>
            <w:r>
              <w:rPr>
                <w:lang w:eastAsia="zh-CN"/>
              </w:rPr>
              <w:t>I</w:t>
            </w:r>
            <w:r>
              <w:rPr>
                <w:lang w:eastAsia="zh-CN"/>
              </w:rPr>
              <w:t>EN</w:t>
            </w:r>
            <w:r>
              <w:tab/>
            </w:r>
            <w:r>
              <w:fldChar w:fldCharType="begin"/>
            </w:r>
            <w:r>
              <w:instrText xml:space="preserve"> PAGEREF _Toc19156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AD70FF" w:rsidRDefault="006C55A7" w14:paraId="4A4A9C85" w14:textId="77777777">
          <w:pPr>
            <w:pStyle w:val="TOC3"/>
            <w:tabs>
              <w:tab w:val="right" w:leader="dot" w:pos="10080"/>
            </w:tabs>
          </w:pPr>
          <w:hyperlink w:history="1" w:anchor="_Toc31268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W</w:t>
            </w:r>
            <w:r>
              <w:t>_</w:t>
            </w:r>
            <w:r>
              <w:rPr>
                <w:lang w:eastAsia="zh-CN"/>
              </w:rPr>
              <w:t>PULL_</w:t>
            </w:r>
            <w:r>
              <w:rPr>
                <w:lang w:eastAsia="zh-CN"/>
              </w:rPr>
              <w:t>UP</w:t>
            </w:r>
            <w:r>
              <w:tab/>
            </w:r>
            <w:r>
              <w:fldChar w:fldCharType="begin"/>
            </w:r>
            <w:r>
              <w:instrText xml:space="preserve"> PAGEREF _Toc31268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AD70FF" w:rsidRDefault="006C55A7" w14:paraId="641CECE8" w14:textId="77777777">
          <w:pPr>
            <w:pStyle w:val="TOC3"/>
            <w:tabs>
              <w:tab w:val="right" w:leader="dot" w:pos="10080"/>
            </w:tabs>
          </w:pPr>
          <w:hyperlink w:history="1" w:anchor="_Toc32348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W</w:t>
            </w:r>
            <w:r>
              <w:t>_</w:t>
            </w:r>
            <w:r>
              <w:rPr>
                <w:lang w:eastAsia="zh-CN"/>
              </w:rPr>
              <w:t>PULL_</w:t>
            </w:r>
            <w:r>
              <w:rPr>
                <w:lang w:eastAsia="zh-CN"/>
              </w:rPr>
              <w:t>DOWN</w:t>
            </w:r>
            <w:r>
              <w:tab/>
            </w:r>
            <w:r>
              <w:fldChar w:fldCharType="begin"/>
            </w:r>
            <w:r>
              <w:instrText xml:space="preserve"> PAGEREF _Toc32348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AD70FF" w:rsidRDefault="006C55A7" w14:paraId="36FD0FD7" w14:textId="77777777">
          <w:pPr>
            <w:pStyle w:val="TOC3"/>
            <w:tabs>
              <w:tab w:val="right" w:leader="dot" w:pos="10080"/>
            </w:tabs>
          </w:pPr>
          <w:hyperlink w:history="1" w:anchor="_Toc12008">
            <w:r>
              <w:rPr>
                <w:lang w:eastAsia="zh-CN"/>
              </w:rPr>
              <w:t>AO_</w:t>
            </w:r>
            <w:r>
              <w:t>PADCTRL_GPIO</w:t>
            </w:r>
            <w:r>
              <w:rPr>
                <w:lang w:eastAsia="zh-CN"/>
              </w:rPr>
              <w:t>W</w:t>
            </w:r>
            <w:r>
              <w:t>_</w:t>
            </w:r>
            <w:r>
              <w:rPr>
                <w:lang w:eastAsia="zh-CN"/>
              </w:rPr>
              <w:t>DS</w:t>
            </w:r>
            <w:r>
              <w:tab/>
            </w:r>
            <w:r>
              <w:fldChar w:fldCharType="begin"/>
            </w:r>
            <w:r>
              <w:instrText xml:space="preserve"> PAGEREF _Toc12008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AD70FF" w:rsidRDefault="006C55A7" w14:paraId="1C547D78" w14:textId="77777777">
          <w:pPr>
            <w:pStyle w:val="TOC3"/>
            <w:tabs>
              <w:tab w:val="right" w:leader="dot" w:pos="10080"/>
            </w:tabs>
          </w:pPr>
          <w:hyperlink w:history="1" w:anchor="_Toc19097">
            <w:r>
              <w:rPr>
                <w:lang w:eastAsia="zh-CN"/>
              </w:rPr>
              <w:t>AO_</w:t>
            </w:r>
            <w:r>
              <w:t>PADCTRL_</w:t>
            </w:r>
            <w:r>
              <w:rPr>
                <w:lang w:eastAsia="zh-CN"/>
              </w:rPr>
              <w:t>TESTN</w:t>
            </w:r>
            <w:r>
              <w:t>_I</w:t>
            </w:r>
            <w:r>
              <w:tab/>
            </w:r>
            <w:r>
              <w:fldChar w:fldCharType="begin"/>
            </w:r>
            <w:r>
              <w:instrText xml:space="preserve"> PAGEREF _Toc19097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AD70FF" w:rsidRDefault="006C55A7" w14:paraId="6E3F82B8" w14:textId="77777777">
          <w:pPr>
            <w:pStyle w:val="TOC3"/>
            <w:tabs>
              <w:tab w:val="right" w:leader="dot" w:pos="10080"/>
            </w:tabs>
          </w:pPr>
          <w:hyperlink w:history="1" w:anchor="_Toc190">
            <w:r>
              <w:rPr>
                <w:lang w:eastAsia="zh-CN"/>
              </w:rPr>
              <w:t>AO_</w:t>
            </w:r>
            <w:r>
              <w:t>PADCTRL_TESTN_</w:t>
            </w:r>
            <w:r>
              <w:rPr>
                <w:lang w:eastAsia="zh-CN"/>
              </w:rPr>
              <w:t>O</w:t>
            </w:r>
            <w:r>
              <w:tab/>
            </w:r>
            <w:r>
              <w:fldChar w:fldCharType="begin"/>
            </w:r>
            <w:r>
              <w:instrText xml:space="preserve"> PAGEREF _Toc190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AD70FF" w:rsidRDefault="006C55A7" w14:paraId="068CA96C" w14:textId="77777777">
          <w:pPr>
            <w:pStyle w:val="TOC3"/>
            <w:tabs>
              <w:tab w:val="right" w:leader="dot" w:pos="10080"/>
            </w:tabs>
          </w:pPr>
          <w:hyperlink w:history="1" w:anchor="_Toc20244">
            <w:r>
              <w:rPr>
                <w:lang w:eastAsia="zh-CN"/>
              </w:rPr>
              <w:t>AO_</w:t>
            </w:r>
            <w:r>
              <w:t>PADCTRL_TESTN_</w:t>
            </w:r>
            <w:r>
              <w:rPr>
                <w:lang w:eastAsia="zh-CN"/>
              </w:rPr>
              <w:t>OEN</w:t>
            </w:r>
            <w:r>
              <w:tab/>
            </w:r>
            <w:r>
              <w:fldChar w:fldCharType="begin"/>
            </w:r>
            <w:r>
              <w:instrText xml:space="preserve"> PAGEREF _Toc20244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AD70FF" w:rsidRDefault="006C55A7" w14:paraId="78ECFDE9" w14:textId="77777777">
          <w:pPr>
            <w:pStyle w:val="TOC3"/>
            <w:tabs>
              <w:tab w:val="right" w:leader="dot" w:pos="10080"/>
            </w:tabs>
          </w:pPr>
          <w:hyperlink w:history="1" w:anchor="_Toc11375">
            <w:r>
              <w:rPr>
                <w:lang w:eastAsia="zh-CN"/>
              </w:rPr>
              <w:t>AO_</w:t>
            </w:r>
            <w:r>
              <w:t>PADCTRL_TESTN_I</w:t>
            </w:r>
            <w:r>
              <w:rPr>
                <w:lang w:eastAsia="zh-CN"/>
              </w:rPr>
              <w:t>EN</w:t>
            </w:r>
            <w:r>
              <w:tab/>
            </w:r>
            <w:r>
              <w:fldChar w:fldCharType="begin"/>
            </w:r>
            <w:r>
              <w:instrText xml:space="preserve"> PAGEREF _Toc11375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AD70FF" w:rsidRDefault="006C55A7" w14:paraId="72B20CFE" w14:textId="77777777">
          <w:pPr>
            <w:pStyle w:val="TOC3"/>
            <w:tabs>
              <w:tab w:val="right" w:leader="dot" w:pos="10080"/>
            </w:tabs>
          </w:pPr>
          <w:hyperlink w:history="1" w:anchor="_Toc11069">
            <w:r>
              <w:rPr>
                <w:lang w:eastAsia="zh-CN"/>
              </w:rPr>
              <w:t>AO_</w:t>
            </w:r>
            <w:r>
              <w:t>PADCTRL_TESTN_</w:t>
            </w:r>
            <w:r>
              <w:rPr>
                <w:lang w:eastAsia="zh-CN"/>
              </w:rPr>
              <w:t>PULL_</w:t>
            </w:r>
            <w:r>
              <w:rPr>
                <w:lang w:eastAsia="zh-CN"/>
              </w:rPr>
              <w:t>UP</w:t>
            </w:r>
            <w:r>
              <w:tab/>
            </w:r>
            <w:r>
              <w:fldChar w:fldCharType="begin"/>
            </w:r>
            <w:r>
              <w:instrText xml:space="preserve"> PAGEREF _Toc11069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AD70FF" w:rsidRDefault="006C55A7" w14:paraId="431F16E0" w14:textId="77777777">
          <w:pPr>
            <w:pStyle w:val="TOC3"/>
            <w:tabs>
              <w:tab w:val="right" w:leader="dot" w:pos="10080"/>
            </w:tabs>
          </w:pPr>
          <w:hyperlink w:history="1" w:anchor="_Toc23143">
            <w:r>
              <w:rPr>
                <w:lang w:eastAsia="zh-CN"/>
              </w:rPr>
              <w:t>AO_</w:t>
            </w:r>
            <w:r>
              <w:t>PADCTRL_TESTN_</w:t>
            </w:r>
            <w:r>
              <w:rPr>
                <w:lang w:eastAsia="zh-CN"/>
              </w:rPr>
              <w:t>PULL_</w:t>
            </w:r>
            <w:r>
              <w:rPr>
                <w:lang w:eastAsia="zh-CN"/>
              </w:rPr>
              <w:t>DOWN</w:t>
            </w:r>
            <w:r>
              <w:tab/>
            </w:r>
            <w:r>
              <w:fldChar w:fldCharType="begin"/>
            </w:r>
            <w:r>
              <w:instrText xml:space="preserve"> PAGEREF _Toc23143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AD70FF" w:rsidRDefault="006C55A7" w14:paraId="2B171370" w14:textId="77777777">
          <w:pPr>
            <w:pStyle w:val="TOC3"/>
            <w:tabs>
              <w:tab w:val="right" w:leader="dot" w:pos="10080"/>
            </w:tabs>
          </w:pPr>
          <w:hyperlink w:history="1" w:anchor="_Toc14745">
            <w:r>
              <w:rPr>
                <w:lang w:eastAsia="zh-CN"/>
              </w:rPr>
              <w:t>AO_</w:t>
            </w:r>
            <w:r>
              <w:t>PADCTRL_TESTN_</w:t>
            </w:r>
            <w:r>
              <w:rPr>
                <w:lang w:eastAsia="zh-CN"/>
              </w:rPr>
              <w:t>DS</w:t>
            </w:r>
            <w:r>
              <w:tab/>
            </w:r>
            <w:r>
              <w:fldChar w:fldCharType="begin"/>
            </w:r>
            <w:r>
              <w:instrText xml:space="preserve"> PAGEREF _Toc14745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AD70FF" w:rsidRDefault="006C55A7" w14:paraId="4E01AE00" w14:textId="77777777">
          <w:pPr>
            <w:pStyle w:val="TOC3"/>
            <w:tabs>
              <w:tab w:val="right" w:leader="dot" w:pos="10080"/>
            </w:tabs>
          </w:pPr>
          <w:hyperlink w:history="1" w:anchor="_Toc18337">
            <w:r>
              <w:rPr>
                <w:lang w:eastAsia="zh-CN"/>
              </w:rPr>
              <w:t>AO_</w:t>
            </w:r>
            <w:r>
              <w:t>PADCTRL_</w:t>
            </w:r>
            <w:r>
              <w:rPr>
                <w:lang w:eastAsia="zh-CN"/>
              </w:rPr>
              <w:t>UART_DISABLE_CTRL</w:t>
            </w:r>
            <w:r>
              <w:rPr>
                <w:lang w:eastAsia="zh-CN"/>
              </w:rPr>
              <w:t>0</w:t>
            </w:r>
            <w:r>
              <w:tab/>
            </w:r>
            <w:r>
              <w:fldChar w:fldCharType="begin"/>
            </w:r>
            <w:r>
              <w:instrText xml:space="preserve"> PAGEREF _Toc18337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:rsidR="00AD70FF" w:rsidRDefault="006C55A7" w14:paraId="6C8DC5AA" w14:textId="77777777">
          <w:pPr>
            <w:pStyle w:val="TOC3"/>
            <w:tabs>
              <w:tab w:val="right" w:leader="dot" w:pos="10080"/>
            </w:tabs>
          </w:pPr>
          <w:hyperlink w:history="1" w:anchor="_Toc1439">
            <w:r>
              <w:rPr>
                <w:lang w:eastAsia="zh-CN"/>
              </w:rPr>
              <w:t>AO_</w:t>
            </w:r>
            <w:r>
              <w:rPr>
                <w:lang w:eastAsia="zh-CN"/>
              </w:rPr>
              <w:t>PADCTRL_ANALOG_I</w:t>
            </w:r>
            <w:r>
              <w:tab/>
            </w:r>
            <w:r>
              <w:fldChar w:fldCharType="begin"/>
            </w:r>
            <w:r>
              <w:instrText xml:space="preserve"> PAGEREF _Toc1439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:rsidR="00AD70FF" w:rsidRDefault="006C55A7" w14:paraId="10EA3925" w14:textId="77777777">
          <w:pPr>
            <w:pStyle w:val="TOC3"/>
            <w:tabs>
              <w:tab w:val="right" w:leader="dot" w:pos="10080"/>
            </w:tabs>
          </w:pPr>
          <w:hyperlink w:history="1" w:anchor="_Toc4755">
            <w:r>
              <w:rPr>
                <w:lang w:eastAsia="zh-CN"/>
              </w:rPr>
              <w:t>AO_</w:t>
            </w:r>
            <w:r>
              <w:rPr>
                <w:lang w:eastAsia="zh-CN"/>
              </w:rPr>
              <w:t>PADCTRL_ANALOG_EN</w:t>
            </w:r>
            <w:r>
              <w:tab/>
            </w:r>
            <w:r>
              <w:fldChar w:fldCharType="begin"/>
            </w:r>
            <w:r>
              <w:instrText xml:space="preserve"> PAGEREF _Toc4755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:rsidR="00AD70FF" w:rsidRDefault="006C55A7" w14:paraId="78644945" w14:textId="77777777">
          <w:pPr>
            <w:pStyle w:val="TOC3"/>
            <w:tabs>
              <w:tab w:val="right" w:leader="dot" w:pos="10080"/>
            </w:tabs>
          </w:pPr>
          <w:hyperlink w:history="1" w:anchor="_Toc22876">
            <w:r>
              <w:rPr>
                <w:lang w:eastAsia="zh-CN"/>
              </w:rPr>
              <w:t>AO_</w:t>
            </w:r>
            <w:r>
              <w:rPr>
                <w:lang w:eastAsia="zh-CN"/>
              </w:rPr>
              <w:t>PADCTRL_</w:t>
            </w:r>
            <w:r>
              <w:rPr>
                <w:lang w:eastAsia="zh-CN"/>
              </w:rPr>
              <w:t>GPIOW_CTRL0</w:t>
            </w:r>
            <w:r>
              <w:tab/>
            </w:r>
            <w:r>
              <w:fldChar w:fldCharType="begin"/>
            </w:r>
            <w:r>
              <w:instrText xml:space="preserve"> PAGEREF _Toc22876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:rsidR="00AD70FF" w:rsidRDefault="006C55A7" w14:paraId="69B8B566" w14:textId="77777777">
          <w:pPr>
            <w:pStyle w:val="TOC3"/>
            <w:tabs>
              <w:tab w:val="right" w:leader="dot" w:pos="10080"/>
            </w:tabs>
          </w:pPr>
          <w:hyperlink w:history="1" w:anchor="_Toc13502">
            <w:r>
              <w:rPr>
                <w:lang w:eastAsia="zh-CN"/>
              </w:rPr>
              <w:t>AO_</w:t>
            </w:r>
            <w:r>
              <w:rPr>
                <w:lang w:eastAsia="zh-CN"/>
              </w:rPr>
              <w:t>PADCTRL_</w:t>
            </w:r>
            <w:r>
              <w:rPr>
                <w:lang w:eastAsia="zh-CN"/>
              </w:rPr>
              <w:t>GPIOW_CTRL1</w:t>
            </w:r>
            <w:r>
              <w:tab/>
            </w:r>
            <w:r>
              <w:fldChar w:fldCharType="begin"/>
            </w:r>
            <w:r>
              <w:instrText xml:space="preserve"> PAGEREF _Toc13502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:rsidR="00AD70FF" w:rsidRDefault="006C55A7" w14:paraId="74ADD796" w14:textId="77777777">
          <w:pPr>
            <w:pStyle w:val="TOC2"/>
          </w:pPr>
          <w:hyperlink w:history="1" w:anchor="_Toc26962"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EE_PAD_CTRL</w:t>
            </w:r>
            <w:r>
              <w:tab/>
            </w:r>
            <w:r>
              <w:fldChar w:fldCharType="begin"/>
            </w:r>
            <w:r>
              <w:instrText xml:space="preserve"> PAGEREF _Toc26962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AD70FF" w:rsidRDefault="006C55A7" w14:paraId="3F6E42B7" w14:textId="77777777">
          <w:pPr>
            <w:pStyle w:val="TOC3"/>
            <w:tabs>
              <w:tab w:val="right" w:leader="dot" w:pos="10080"/>
            </w:tabs>
          </w:pPr>
          <w:hyperlink w:history="1" w:anchor="_Toc13721">
            <w:r>
              <w:rPr>
                <w:lang w:eastAsia="zh-CN"/>
              </w:rPr>
              <w:t>EE_</w:t>
            </w:r>
            <w:r>
              <w:t>PADCTRL_PIN_MUX_REG0</w:t>
            </w:r>
            <w:r>
              <w:tab/>
            </w:r>
            <w:r>
              <w:fldChar w:fldCharType="begin"/>
            </w:r>
            <w:r>
              <w:instrText xml:space="preserve"> PAGEREF _Toc13721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AD70FF" w:rsidRDefault="006C55A7" w14:paraId="6BD3F758" w14:textId="77777777">
          <w:pPr>
            <w:pStyle w:val="TOC3"/>
            <w:tabs>
              <w:tab w:val="right" w:leader="dot" w:pos="10080"/>
            </w:tabs>
          </w:pPr>
          <w:hyperlink w:history="1" w:anchor="_Toc6189">
            <w:r>
              <w:rPr>
                <w:lang w:eastAsia="zh-CN"/>
              </w:rPr>
              <w:t>EE_</w:t>
            </w:r>
            <w:r>
              <w:t>PADCTRL_PIN_MUX_REG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_Toc6189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AD70FF" w:rsidRDefault="006C55A7" w14:paraId="3B85B615" w14:textId="77777777">
          <w:pPr>
            <w:pStyle w:val="TOC3"/>
            <w:tabs>
              <w:tab w:val="right" w:leader="dot" w:pos="10080"/>
            </w:tabs>
          </w:pPr>
          <w:hyperlink w:history="1" w:anchor="_Toc18919">
            <w:r>
              <w:rPr>
                <w:lang w:eastAsia="zh-CN"/>
              </w:rPr>
              <w:t>EE_</w:t>
            </w:r>
            <w:r>
              <w:t>PADCTRL_PIN_MUX_REG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_Toc18919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AD70FF" w:rsidRDefault="006C55A7" w14:paraId="50651E9A" w14:textId="77777777">
          <w:pPr>
            <w:pStyle w:val="TOC3"/>
            <w:tabs>
              <w:tab w:val="right" w:leader="dot" w:pos="10080"/>
            </w:tabs>
          </w:pPr>
          <w:hyperlink w:history="1" w:anchor="_Toc22852">
            <w:r>
              <w:rPr>
                <w:lang w:eastAsia="zh-CN"/>
              </w:rPr>
              <w:t>EE_</w:t>
            </w:r>
            <w:r>
              <w:t>PADCTRL_GPIO_IRQ_CTRL0</w:t>
            </w:r>
            <w:r>
              <w:tab/>
            </w:r>
            <w:r>
              <w:fldChar w:fldCharType="begin"/>
            </w:r>
            <w:r>
              <w:instrText xml:space="preserve"> PAGEREF _Toc22852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:rsidR="00AD70FF" w:rsidRDefault="006C55A7" w14:paraId="21B81A07" w14:textId="77777777">
          <w:pPr>
            <w:pStyle w:val="TOC3"/>
            <w:tabs>
              <w:tab w:val="right" w:leader="dot" w:pos="10080"/>
            </w:tabs>
          </w:pPr>
          <w:hyperlink w:history="1" w:anchor="_Toc27329">
            <w:r>
              <w:rPr>
                <w:lang w:eastAsia="zh-CN"/>
              </w:rPr>
              <w:t>EE_</w:t>
            </w:r>
            <w:r>
              <w:t>PADCTRL_GPIO_IRQ_CTRL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_Toc27329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:rsidR="00AD70FF" w:rsidRDefault="006C55A7" w14:paraId="6FA335AB" w14:textId="77777777">
          <w:pPr>
            <w:pStyle w:val="TOC3"/>
            <w:tabs>
              <w:tab w:val="right" w:leader="dot" w:pos="10080"/>
            </w:tabs>
          </w:pPr>
          <w:hyperlink w:history="1" w:anchor="_Toc12287">
            <w:r>
              <w:rPr>
                <w:lang w:eastAsia="zh-CN"/>
              </w:rPr>
              <w:t>EE_</w:t>
            </w:r>
            <w:r>
              <w:t>PADCTRL_GPIO_IRQ_CTRL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_Toc12287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:rsidR="00AD70FF" w:rsidRDefault="006C55A7" w14:paraId="4B82BCAC" w14:textId="77777777">
          <w:pPr>
            <w:pStyle w:val="TOC3"/>
            <w:tabs>
              <w:tab w:val="right" w:leader="dot" w:pos="10080"/>
            </w:tabs>
          </w:pPr>
          <w:hyperlink w:history="1" w:anchor="_Toc2515">
            <w:r>
              <w:rPr>
                <w:lang w:eastAsia="zh-CN"/>
              </w:rPr>
              <w:t>EE_</w:t>
            </w:r>
            <w:r>
              <w:t>PADCTRL_GPIO_MSR_CTRL0</w:t>
            </w:r>
            <w:r>
              <w:tab/>
            </w:r>
            <w:r>
              <w:fldChar w:fldCharType="begin"/>
            </w:r>
            <w:r>
              <w:instrText xml:space="preserve"> PAGEREF _Toc2515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AD70FF" w:rsidRDefault="006C55A7" w14:paraId="6BCFBF78" w14:textId="77777777">
          <w:pPr>
            <w:pStyle w:val="TOC3"/>
            <w:tabs>
              <w:tab w:val="right" w:leader="dot" w:pos="10080"/>
            </w:tabs>
          </w:pPr>
          <w:hyperlink w:history="1" w:anchor="_Toc31645">
            <w:r>
              <w:rPr>
                <w:lang w:eastAsia="zh-CN"/>
              </w:rPr>
              <w:t>EE_</w:t>
            </w:r>
            <w:r>
              <w:t>PADCTRL_GPIO</w:t>
            </w:r>
            <w:r>
              <w:rPr>
                <w:lang w:eastAsia="zh-CN"/>
              </w:rPr>
              <w:t>H</w:t>
            </w:r>
            <w:r>
              <w:t>_I</w:t>
            </w:r>
            <w:r>
              <w:tab/>
            </w:r>
            <w:r>
              <w:fldChar w:fldCharType="begin"/>
            </w:r>
            <w:r>
              <w:instrText xml:space="preserve"> PAGEREF _Toc31645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AD70FF" w:rsidRDefault="006C55A7" w14:paraId="6F3C4FA0" w14:textId="77777777">
          <w:pPr>
            <w:pStyle w:val="TOC3"/>
            <w:tabs>
              <w:tab w:val="right" w:leader="dot" w:pos="10080"/>
            </w:tabs>
          </w:pPr>
          <w:hyperlink w:history="1" w:anchor="_Toc29854">
            <w:r>
              <w:rPr>
                <w:lang w:eastAsia="zh-CN"/>
              </w:rPr>
              <w:t>EE_PADCTRL_GPIOH</w:t>
            </w:r>
            <w:r>
              <w:t>_</w:t>
            </w:r>
            <w:r>
              <w:rPr>
                <w:lang w:eastAsia="zh-CN"/>
              </w:rPr>
              <w:t>O</w:t>
            </w:r>
            <w:r>
              <w:tab/>
            </w:r>
            <w:r>
              <w:fldChar w:fldCharType="begin"/>
            </w:r>
            <w:r>
              <w:instrText xml:space="preserve"> PAGEREF _Toc29854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AD70FF" w:rsidRDefault="006C55A7" w14:paraId="305A6AD7" w14:textId="77777777">
          <w:pPr>
            <w:pStyle w:val="TOC3"/>
            <w:tabs>
              <w:tab w:val="right" w:leader="dot" w:pos="10080"/>
            </w:tabs>
          </w:pPr>
          <w:hyperlink w:history="1" w:anchor="_Toc31212">
            <w:r>
              <w:rPr>
                <w:lang w:eastAsia="zh-CN"/>
              </w:rPr>
              <w:t>EE_PADCTRL_GPIOH</w:t>
            </w:r>
            <w:r>
              <w:t>_</w:t>
            </w:r>
            <w:r>
              <w:rPr>
                <w:lang w:eastAsia="zh-CN"/>
              </w:rPr>
              <w:t>OEN</w:t>
            </w:r>
            <w:r>
              <w:tab/>
            </w:r>
            <w:r>
              <w:fldChar w:fldCharType="begin"/>
            </w:r>
            <w:r>
              <w:instrText xml:space="preserve"> PAGEREF _Toc31212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AD70FF" w:rsidRDefault="006C55A7" w14:paraId="3BB214E5" w14:textId="77777777">
          <w:pPr>
            <w:pStyle w:val="TOC3"/>
            <w:tabs>
              <w:tab w:val="right" w:leader="dot" w:pos="10080"/>
            </w:tabs>
          </w:pPr>
          <w:hyperlink w:history="1" w:anchor="_Toc18115">
            <w:r>
              <w:rPr>
                <w:lang w:eastAsia="zh-CN"/>
              </w:rPr>
              <w:t>EE_PADCTRL_GPIOH</w:t>
            </w:r>
            <w:r>
              <w:t>_</w:t>
            </w:r>
            <w:r>
              <w:rPr>
                <w:lang w:eastAsia="zh-CN"/>
              </w:rPr>
              <w:t>I</w:t>
            </w:r>
            <w:r>
              <w:rPr>
                <w:lang w:eastAsia="zh-CN"/>
              </w:rPr>
              <w:t>EN</w:t>
            </w:r>
            <w:r>
              <w:tab/>
            </w:r>
            <w:r>
              <w:fldChar w:fldCharType="begin"/>
            </w:r>
            <w:r>
              <w:instrText xml:space="preserve"> PAGEREF _Toc18115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AD70FF" w:rsidRDefault="006C55A7" w14:paraId="219A828B" w14:textId="77777777">
          <w:pPr>
            <w:pStyle w:val="TOC3"/>
            <w:tabs>
              <w:tab w:val="right" w:leader="dot" w:pos="10080"/>
            </w:tabs>
          </w:pPr>
          <w:hyperlink w:history="1" w:anchor="_Toc234">
            <w:r>
              <w:rPr>
                <w:lang w:eastAsia="zh-CN"/>
              </w:rPr>
              <w:t>EE_PADCTRL_GPIOH</w:t>
            </w:r>
            <w:r>
              <w:t>_</w:t>
            </w:r>
            <w:r>
              <w:rPr>
                <w:lang w:eastAsia="zh-CN"/>
              </w:rPr>
              <w:t>PULL_</w:t>
            </w:r>
            <w:r>
              <w:rPr>
                <w:lang w:eastAsia="zh-CN"/>
              </w:rPr>
              <w:t>UP</w:t>
            </w:r>
            <w:r>
              <w:tab/>
            </w:r>
            <w:r>
              <w:fldChar w:fldCharType="begin"/>
            </w:r>
            <w:r>
              <w:instrText xml:space="preserve"> PAGEREF _Toc234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AD70FF" w:rsidRDefault="006C55A7" w14:paraId="1E54F35F" w14:textId="77777777">
          <w:pPr>
            <w:pStyle w:val="TOC3"/>
            <w:tabs>
              <w:tab w:val="right" w:leader="dot" w:pos="10080"/>
            </w:tabs>
          </w:pPr>
          <w:hyperlink w:history="1" w:anchor="_Toc2974">
            <w:r>
              <w:rPr>
                <w:lang w:eastAsia="zh-CN"/>
              </w:rPr>
              <w:t>EE_PADCTRL_GPIOH</w:t>
            </w:r>
            <w:r>
              <w:t>_</w:t>
            </w:r>
            <w:r>
              <w:rPr>
                <w:lang w:eastAsia="zh-CN"/>
              </w:rPr>
              <w:t>PULL_</w:t>
            </w:r>
            <w:r>
              <w:rPr>
                <w:lang w:eastAsia="zh-CN"/>
              </w:rPr>
              <w:t>DOWN</w:t>
            </w:r>
            <w:r>
              <w:tab/>
            </w:r>
            <w:r>
              <w:fldChar w:fldCharType="begin"/>
            </w:r>
            <w:r>
              <w:instrText xml:space="preserve"> PAGEREF _Toc2974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AD70FF" w:rsidRDefault="006C55A7" w14:paraId="5BCCEF1B" w14:textId="77777777">
          <w:pPr>
            <w:pStyle w:val="TOC3"/>
            <w:tabs>
              <w:tab w:val="right" w:leader="dot" w:pos="10080"/>
            </w:tabs>
          </w:pPr>
          <w:hyperlink w:history="1" w:anchor="_Toc11897">
            <w:r>
              <w:rPr>
                <w:lang w:eastAsia="zh-CN"/>
              </w:rPr>
              <w:t>EE_PADCTRL_GPIOH</w:t>
            </w:r>
            <w:r>
              <w:t>_</w:t>
            </w:r>
            <w:r>
              <w:rPr>
                <w:lang w:eastAsia="zh-CN"/>
              </w:rPr>
              <w:t>DS</w:t>
            </w:r>
            <w:r>
              <w:tab/>
            </w:r>
            <w:r>
              <w:fldChar w:fldCharType="begin"/>
            </w:r>
            <w:r>
              <w:instrText xml:space="preserve"> PAGEREF _Toc11897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AD70FF" w:rsidRDefault="006C55A7" w14:paraId="20A74578" w14:textId="77777777">
          <w:pPr>
            <w:pStyle w:val="TOC3"/>
            <w:tabs>
              <w:tab w:val="right" w:leader="dot" w:pos="10080"/>
            </w:tabs>
          </w:pPr>
          <w:hyperlink w:history="1" w:anchor="_Toc29112">
            <w:r>
              <w:rPr>
                <w:lang w:eastAsia="zh-CN"/>
              </w:rPr>
              <w:t>EE_</w:t>
            </w:r>
            <w:r>
              <w:t>PADCTRL_</w:t>
            </w:r>
            <w:r>
              <w:rPr>
                <w:lang w:eastAsia="zh-CN"/>
              </w:rPr>
              <w:t>UART_DISABLE_CTRL</w:t>
            </w:r>
            <w:r>
              <w:rPr>
                <w:lang w:eastAsia="zh-CN"/>
              </w:rPr>
              <w:t>0</w:t>
            </w:r>
            <w:r>
              <w:tab/>
            </w:r>
            <w:r>
              <w:fldChar w:fldCharType="begin"/>
            </w:r>
            <w:r>
              <w:instrText xml:space="preserve"> PAGEREF _Toc29112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AD70FF" w:rsidRDefault="006C55A7" w14:paraId="6929CA08" w14:textId="77777777">
          <w:pPr>
            <w:pStyle w:val="TOC3"/>
            <w:tabs>
              <w:tab w:val="right" w:leader="dot" w:pos="10080"/>
            </w:tabs>
          </w:pPr>
          <w:hyperlink w:history="1" w:anchor="_Toc1659">
            <w:r>
              <w:rPr>
                <w:lang w:eastAsia="zh-CN"/>
              </w:rPr>
              <w:t>EE_</w:t>
            </w:r>
            <w:r>
              <w:t>PADCTRL_</w:t>
            </w:r>
            <w:r>
              <w:rPr>
                <w:lang w:eastAsia="zh-CN"/>
              </w:rPr>
              <w:t>DEBUG_SEL</w:t>
            </w:r>
            <w:r>
              <w:tab/>
            </w:r>
            <w:r>
              <w:fldChar w:fldCharType="begin"/>
            </w:r>
            <w:r>
              <w:instrText xml:space="preserve"> PAGEREF _Toc1659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AD70FF" w:rsidRDefault="006C55A7" w14:paraId="7D5E09A2" w14:textId="77777777">
          <w:pPr>
            <w:pStyle w:val="TOC2"/>
          </w:pPr>
          <w:hyperlink w:history="1" w:anchor="_Toc31514">
            <w:r>
              <w:rPr>
                <w:lang w:eastAsia="zh-CN"/>
              </w:rPr>
              <w:t xml:space="preserve">5. </w:t>
            </w:r>
            <w:r>
              <w:rPr>
                <w:lang w:eastAsia="zh-CN"/>
              </w:rPr>
              <w:t>AO_</w:t>
            </w:r>
            <w:r>
              <w:rPr>
                <w:lang w:eastAsia="zh-CN"/>
              </w:rPr>
              <w:t>CLK_CTRL</w:t>
            </w:r>
            <w:r>
              <w:tab/>
            </w:r>
            <w:r>
              <w:fldChar w:fldCharType="begin"/>
            </w:r>
            <w:r>
              <w:instrText xml:space="preserve"> PAGEREF _Toc31514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:rsidR="00AD70FF" w:rsidRDefault="006C55A7" w14:paraId="4D8F3CAF" w14:textId="77777777">
          <w:pPr>
            <w:pStyle w:val="TOC3"/>
            <w:tabs>
              <w:tab w:val="right" w:leader="dot" w:pos="10080"/>
            </w:tabs>
          </w:pPr>
          <w:hyperlink w:history="1" w:anchor="_Toc27107">
            <w:r>
              <w:rPr>
                <w:lang w:eastAsia="zh-CN"/>
              </w:rPr>
              <w:t>AO_</w:t>
            </w:r>
            <w:r>
              <w:rPr>
                <w:lang w:eastAsia="zh-CN"/>
              </w:rPr>
              <w:t>CLKCTRL_OSCIN_CTRL</w:t>
            </w:r>
            <w:r>
              <w:tab/>
            </w:r>
            <w:r>
              <w:fldChar w:fldCharType="begin"/>
            </w:r>
            <w:r>
              <w:instrText xml:space="preserve"> PAGEREF _Toc27107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:rsidR="00AD70FF" w:rsidRDefault="006C55A7" w14:paraId="166D1363" w14:textId="77777777">
          <w:pPr>
            <w:pStyle w:val="TOC3"/>
            <w:tabs>
              <w:tab w:val="right" w:leader="dot" w:pos="10080"/>
            </w:tabs>
          </w:pPr>
          <w:hyperlink w:history="1" w:anchor="_Toc1860">
            <w:r>
              <w:rPr>
                <w:lang w:eastAsia="zh-CN"/>
              </w:rPr>
              <w:t>AO_</w:t>
            </w:r>
            <w:r>
              <w:t>CLKCTRL_RTC_BY_OSCIN_CTRL0</w:t>
            </w:r>
            <w:r>
              <w:tab/>
            </w:r>
            <w:r>
              <w:fldChar w:fldCharType="begin"/>
            </w:r>
            <w:r>
              <w:instrText xml:space="preserve"> PAGEREF _Toc1860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:rsidR="00AD70FF" w:rsidRDefault="006C55A7" w14:paraId="7268C563" w14:textId="77777777">
          <w:pPr>
            <w:pStyle w:val="TOC3"/>
            <w:tabs>
              <w:tab w:val="right" w:leader="dot" w:pos="10080"/>
            </w:tabs>
          </w:pPr>
          <w:hyperlink w:history="1" w:anchor="_Toc4345">
            <w:r>
              <w:rPr>
                <w:lang w:eastAsia="zh-CN"/>
              </w:rPr>
              <w:t>AO_CLKCTRL_</w:t>
            </w:r>
            <w:r>
              <w:t>RTC_BY_OSCIN_CTRL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_Toc4345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:rsidR="00AD70FF" w:rsidRDefault="006C55A7" w14:paraId="17EFE5DF" w14:textId="77777777">
          <w:pPr>
            <w:pStyle w:val="TOC3"/>
            <w:tabs>
              <w:tab w:val="right" w:leader="dot" w:pos="10080"/>
            </w:tabs>
          </w:pPr>
          <w:hyperlink w:history="1" w:anchor="_Toc24669">
            <w:r>
              <w:rPr>
                <w:lang w:eastAsia="zh-CN"/>
              </w:rPr>
              <w:t>AO_CLKCTRL_</w:t>
            </w:r>
            <w:r>
              <w:t>RTC_CTRL</w:t>
            </w:r>
            <w:r>
              <w:tab/>
            </w:r>
            <w:r>
              <w:fldChar w:fldCharType="begin"/>
            </w:r>
            <w:r>
              <w:instrText xml:space="preserve"> PAGEREF _Toc24669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:rsidR="00AD70FF" w:rsidRDefault="006C55A7" w14:paraId="740CBF49" w14:textId="77777777">
          <w:pPr>
            <w:pStyle w:val="TOC3"/>
            <w:tabs>
              <w:tab w:val="right" w:leader="dot" w:pos="10080"/>
            </w:tabs>
          </w:pPr>
          <w:hyperlink w:history="1" w:anchor="_Toc13469">
            <w:r>
              <w:rPr>
                <w:lang w:eastAsia="zh-CN"/>
              </w:rPr>
              <w:t>AO_CLKCTRL_MBIST_ATSPEED_CTRL</w:t>
            </w:r>
            <w:r>
              <w:tab/>
            </w:r>
            <w:r>
              <w:fldChar w:fldCharType="begin"/>
            </w:r>
            <w:r>
              <w:instrText xml:space="preserve"> PAGEREF _Toc13469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:rsidR="00AD70FF" w:rsidRDefault="006C55A7" w14:paraId="651D296A" w14:textId="77777777">
          <w:pPr>
            <w:pStyle w:val="TOC3"/>
            <w:tabs>
              <w:tab w:val="right" w:leader="dot" w:pos="10080"/>
            </w:tabs>
          </w:pPr>
          <w:hyperlink w:history="1" w:anchor="_Toc6345">
            <w:r>
              <w:rPr>
                <w:lang w:eastAsia="zh-CN"/>
              </w:rPr>
              <w:t>AO_CLKCTRL_</w:t>
            </w:r>
            <w:r>
              <w:t>SYS_CLK_CTRL0</w:t>
            </w:r>
            <w:r>
              <w:tab/>
            </w:r>
            <w:r>
              <w:fldChar w:fldCharType="begin"/>
            </w:r>
            <w:r>
              <w:instrText xml:space="preserve"> PAGEREF _Toc6345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:rsidR="00AD70FF" w:rsidRDefault="006C55A7" w14:paraId="6AF2C694" w14:textId="77777777">
          <w:pPr>
            <w:pStyle w:val="TOC3"/>
            <w:tabs>
              <w:tab w:val="right" w:leader="dot" w:pos="10080"/>
            </w:tabs>
          </w:pPr>
          <w:hyperlink w:history="1" w:anchor="_Toc4339">
            <w:r>
              <w:rPr>
                <w:lang w:eastAsia="zh-CN"/>
              </w:rPr>
              <w:t>AO_CLKCTRL_</w:t>
            </w:r>
            <w:r>
              <w:t>SYS_CLK_EN0</w:t>
            </w:r>
            <w:r>
              <w:rPr>
                <w:lang w:eastAsia="zh-CN"/>
              </w:rPr>
              <w:t>_REG0</w:t>
            </w:r>
            <w:r>
              <w:rPr>
                <w:lang w:eastAsia="zh-CN"/>
              </w:rPr>
              <w:t xml:space="preserve"> &amp; </w:t>
            </w:r>
            <w:r>
              <w:rPr>
                <w:bCs/>
                <w:i/>
                <w:iCs/>
                <w:lang w:eastAsia="zh-CN"/>
              </w:rPr>
              <w:t>AO_CLKCTRL_CLK81_GATE_CTRL</w:t>
            </w:r>
            <w:r>
              <w:tab/>
            </w:r>
            <w:r>
              <w:fldChar w:fldCharType="begin"/>
            </w:r>
            <w:r>
              <w:instrText xml:space="preserve"> PAGEREF _Toc4339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 w:rsidR="00AD70FF" w:rsidRDefault="006C55A7" w14:paraId="09CB7E3C" w14:textId="77777777">
          <w:pPr>
            <w:pStyle w:val="TOC3"/>
            <w:tabs>
              <w:tab w:val="right" w:leader="dot" w:pos="10080"/>
            </w:tabs>
          </w:pPr>
          <w:hyperlink w:history="1" w:anchor="_Toc9240">
            <w:r>
              <w:rPr>
                <w:lang w:eastAsia="zh-CN"/>
              </w:rPr>
              <w:t>AO_CLKCTRL_AHB_CLK_CTRL0</w:t>
            </w:r>
            <w:r>
              <w:tab/>
            </w:r>
            <w:r>
              <w:fldChar w:fldCharType="begin"/>
            </w:r>
            <w:r>
              <w:instrText xml:space="preserve"> PAGEREF _Toc9240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 w:rsidR="00AD70FF" w:rsidRDefault="006C55A7" w14:paraId="0377594C" w14:textId="77777777">
          <w:pPr>
            <w:pStyle w:val="TOC3"/>
            <w:tabs>
              <w:tab w:val="right" w:leader="dot" w:pos="10080"/>
            </w:tabs>
          </w:pPr>
          <w:hyperlink w:history="1" w:anchor="_Toc31404">
            <w:r>
              <w:rPr>
                <w:lang w:eastAsia="zh-CN"/>
              </w:rPr>
              <w:t>AO_CLKCTRL_TST_CTRL0/1</w:t>
            </w:r>
            <w:r>
              <w:tab/>
            </w:r>
            <w:r>
              <w:fldChar w:fldCharType="begin"/>
            </w:r>
            <w:r>
              <w:instrText xml:space="preserve"> PAGEREF _Toc31404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:rsidR="00AD70FF" w:rsidRDefault="006C55A7" w14:paraId="3E3A095E" w14:textId="77777777">
          <w:pPr>
            <w:pStyle w:val="TOC3"/>
            <w:tabs>
              <w:tab w:val="right" w:leader="dot" w:pos="10080"/>
            </w:tabs>
          </w:pPr>
          <w:hyperlink w:history="1" w:anchor="_Toc32275">
            <w:r>
              <w:rPr>
                <w:lang w:eastAsia="zh-CN"/>
              </w:rPr>
              <w:t>AO_CLKCTRL_</w:t>
            </w:r>
            <w:r>
              <w:t>CEC</w:t>
            </w:r>
            <w:r>
              <w:rPr>
                <w:lang w:eastAsia="zh-CN"/>
              </w:rPr>
              <w:t>B</w:t>
            </w:r>
            <w:r>
              <w:t>_CLK_CTRL0</w:t>
            </w:r>
            <w:r>
              <w:tab/>
            </w:r>
            <w:r>
              <w:fldChar w:fldCharType="begin"/>
            </w:r>
            <w:r>
              <w:instrText xml:space="preserve"> PAGEREF _Toc32275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:rsidR="00AD70FF" w:rsidRDefault="006C55A7" w14:paraId="4C3DA80D" w14:textId="77777777">
          <w:pPr>
            <w:pStyle w:val="TOC3"/>
            <w:tabs>
              <w:tab w:val="right" w:leader="dot" w:pos="10080"/>
            </w:tabs>
          </w:pPr>
          <w:hyperlink w:history="1" w:anchor="_Toc30947">
            <w:r>
              <w:rPr>
                <w:lang w:eastAsia="zh-CN"/>
              </w:rPr>
              <w:t>AO_CLKCTRL_</w:t>
            </w:r>
            <w:r>
              <w:t>CEC</w:t>
            </w:r>
            <w:r>
              <w:rPr>
                <w:lang w:eastAsia="zh-CN"/>
              </w:rPr>
              <w:t>B</w:t>
            </w:r>
            <w:r>
              <w:t>_CLK_CTRL1</w:t>
            </w:r>
            <w:r>
              <w:tab/>
            </w:r>
            <w:r>
              <w:fldChar w:fldCharType="begin"/>
            </w:r>
            <w:r>
              <w:instrText xml:space="preserve"> PAGEREF _Toc30947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:rsidR="00AD70FF" w:rsidRDefault="006C55A7" w14:paraId="32A3F687" w14:textId="77777777">
          <w:pPr>
            <w:pStyle w:val="TOC3"/>
            <w:tabs>
              <w:tab w:val="right" w:leader="dot" w:pos="10080"/>
            </w:tabs>
          </w:pPr>
          <w:hyperlink w:history="1" w:anchor="_Toc27158">
            <w:r>
              <w:rPr>
                <w:lang w:eastAsia="zh-CN"/>
              </w:rPr>
              <w:t>AO_CLKCTRL_CLK12_24_CTRL</w:t>
            </w:r>
            <w:r>
              <w:tab/>
            </w:r>
            <w:r>
              <w:fldChar w:fldCharType="begin"/>
            </w:r>
            <w:r>
              <w:instrText xml:space="preserve"> PAGEREF _Toc27158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:rsidR="00AD70FF" w:rsidRDefault="006C55A7" w14:paraId="4F68C0D3" w14:textId="77777777">
          <w:pPr>
            <w:pStyle w:val="TOC3"/>
            <w:tabs>
              <w:tab w:val="right" w:leader="dot" w:pos="10080"/>
            </w:tabs>
          </w:pPr>
          <w:hyperlink w:history="1" w:anchor="_Toc24455">
            <w:r>
              <w:rPr>
                <w:lang w:eastAsia="zh-CN"/>
              </w:rPr>
              <w:t>AO_CLKCTRL_PWM_CLK_(A</w:t>
            </w:r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_)**_CTRL</w:t>
            </w:r>
            <w:r>
              <w:tab/>
            </w:r>
            <w:r>
              <w:fldChar w:fldCharType="begin"/>
            </w:r>
            <w:r>
              <w:instrText xml:space="preserve"> PAGEREF _Toc24455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:rsidR="00AD70FF" w:rsidRDefault="006C55A7" w14:paraId="62054BBB" w14:textId="77777777">
          <w:pPr>
            <w:pStyle w:val="TOC3"/>
            <w:tabs>
              <w:tab w:val="right" w:leader="dot" w:pos="10080"/>
            </w:tabs>
          </w:pPr>
          <w:hyperlink w:history="1" w:anchor="_Toc6732">
            <w:r>
              <w:rPr>
                <w:lang w:eastAsia="zh-CN"/>
              </w:rPr>
              <w:t>AO_CLKCTRL_</w:t>
            </w:r>
            <w:r>
              <w:t>GEN_CLK_CTRL</w:t>
            </w:r>
            <w:r>
              <w:tab/>
            </w:r>
            <w:r>
              <w:fldChar w:fldCharType="begin"/>
            </w:r>
            <w:r>
              <w:instrText xml:space="preserve"> PAGEREF _Toc6732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:rsidR="00AD70FF" w:rsidRDefault="006C55A7" w14:paraId="18467C09" w14:textId="77777777">
          <w:pPr>
            <w:pStyle w:val="TOC3"/>
            <w:tabs>
              <w:tab w:val="right" w:leader="dot" w:pos="10080"/>
            </w:tabs>
          </w:pPr>
          <w:hyperlink w:history="1" w:anchor="_Toc30244">
            <w:r>
              <w:rPr>
                <w:lang w:eastAsia="zh-CN"/>
              </w:rPr>
              <w:t>AO_CLKCTRL_</w:t>
            </w:r>
            <w:r>
              <w:t>TIMEBASE_CTRL0</w:t>
            </w:r>
            <w:r>
              <w:tab/>
            </w:r>
            <w:r>
              <w:fldChar w:fldCharType="begin"/>
            </w:r>
            <w:r>
              <w:instrText xml:space="preserve"> PAGEREF _Toc30244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:rsidR="00AD70FF" w:rsidRDefault="006C55A7" w14:paraId="79D98B0D" w14:textId="77777777">
          <w:pPr>
            <w:pStyle w:val="TOC3"/>
            <w:tabs>
              <w:tab w:val="right" w:leader="dot" w:pos="10080"/>
            </w:tabs>
          </w:pPr>
          <w:hyperlink w:history="1" w:anchor="_Toc26072">
            <w:r>
              <w:rPr>
                <w:lang w:eastAsia="zh-CN"/>
              </w:rPr>
              <w:t>AO_CLKCTRL_</w:t>
            </w:r>
            <w:r>
              <w:t>TIMEBASE_CTRL1</w:t>
            </w:r>
            <w:r>
              <w:tab/>
            </w:r>
            <w:r>
              <w:fldChar w:fldCharType="begin"/>
            </w:r>
            <w:r>
              <w:instrText xml:space="preserve"> PAGEREF _Toc26072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:rsidR="00AD70FF" w:rsidRDefault="006C55A7" w14:paraId="12A46989" w14:textId="77777777">
          <w:pPr>
            <w:pStyle w:val="TOC3"/>
            <w:tabs>
              <w:tab w:val="right" w:leader="dot" w:pos="10080"/>
            </w:tabs>
          </w:pPr>
          <w:hyperlink w:history="1" w:anchor="_Toc22003">
            <w:r>
              <w:rPr>
                <w:lang w:eastAsia="zh-CN"/>
              </w:rPr>
              <w:t>AO_CLKCTRL_HRX_CLK_CTRL0</w:t>
            </w:r>
            <w:r>
              <w:tab/>
            </w:r>
            <w:r>
              <w:fldChar w:fldCharType="begin"/>
            </w:r>
            <w:r>
              <w:instrText xml:space="preserve"> PAGEREF _Toc22003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:rsidR="00AD70FF" w:rsidRDefault="006C55A7" w14:paraId="4DCB8581" w14:textId="77777777">
          <w:pPr>
            <w:pStyle w:val="TOC3"/>
            <w:tabs>
              <w:tab w:val="right" w:leader="dot" w:pos="10080"/>
            </w:tabs>
          </w:pPr>
          <w:hyperlink w:history="1" w:anchor="_Toc11565">
            <w:r>
              <w:rPr>
                <w:lang w:eastAsia="zh-CN"/>
              </w:rPr>
              <w:t>AO_CLKCTRL_HRX_CLK_CTRL1</w:t>
            </w:r>
            <w:r>
              <w:tab/>
            </w:r>
            <w:r>
              <w:fldChar w:fldCharType="begin"/>
            </w:r>
            <w:r>
              <w:instrText xml:space="preserve"> PAGEREF _Toc11565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:rsidR="00AD70FF" w:rsidRDefault="006C55A7" w14:paraId="591B0CC3" w14:textId="77777777">
          <w:pPr>
            <w:pStyle w:val="TOC3"/>
            <w:tabs>
              <w:tab w:val="right" w:leader="dot" w:pos="10080"/>
            </w:tabs>
          </w:pPr>
          <w:hyperlink w:history="1" w:anchor="_Toc16721">
            <w:r>
              <w:rPr>
                <w:lang w:eastAsia="zh-CN"/>
              </w:rPr>
              <w:t>AO_FIX_PLL_CTRL0</w:t>
            </w:r>
            <w:r>
              <w:tab/>
            </w:r>
            <w:r>
              <w:fldChar w:fldCharType="begin"/>
            </w:r>
            <w:r>
              <w:instrText xml:space="preserve"> PAGEREF _Toc16721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:rsidR="00AD70FF" w:rsidRDefault="006C55A7" w14:paraId="326076C9" w14:textId="77777777">
          <w:pPr>
            <w:pStyle w:val="TOC3"/>
            <w:tabs>
              <w:tab w:val="right" w:leader="dot" w:pos="10080"/>
            </w:tabs>
          </w:pPr>
          <w:hyperlink w:history="1" w:anchor="_Toc17946">
            <w:r>
              <w:rPr>
                <w:lang w:eastAsia="zh-CN"/>
              </w:rPr>
              <w:t>AO_FIX_PLL_CTRL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_Toc17946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:rsidR="00AD70FF" w:rsidRDefault="006C55A7" w14:paraId="4CA6EC76" w14:textId="77777777">
          <w:pPr>
            <w:pStyle w:val="TOC3"/>
            <w:tabs>
              <w:tab w:val="right" w:leader="dot" w:pos="10080"/>
            </w:tabs>
          </w:pPr>
          <w:hyperlink w:history="1" w:anchor="_Toc2067">
            <w:r>
              <w:rPr>
                <w:lang w:eastAsia="zh-CN"/>
              </w:rPr>
              <w:t>AO_FIX_PLL_CTRL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_Toc2067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:rsidR="00AD70FF" w:rsidRDefault="006C55A7" w14:paraId="249F95D8" w14:textId="77777777">
          <w:pPr>
            <w:pStyle w:val="TOC3"/>
            <w:tabs>
              <w:tab w:val="right" w:leader="dot" w:pos="10080"/>
            </w:tabs>
          </w:pPr>
          <w:hyperlink w:history="1" w:anchor="_Toc21852">
            <w:r>
              <w:rPr>
                <w:lang w:eastAsia="zh-CN"/>
              </w:rPr>
              <w:t>AO_FIX_PLL_</w:t>
            </w:r>
            <w:r>
              <w:rPr>
                <w:lang w:eastAsia="zh-CN"/>
              </w:rPr>
              <w:t>STS</w:t>
            </w:r>
            <w:r>
              <w:tab/>
            </w:r>
            <w:r>
              <w:fldChar w:fldCharType="begin"/>
            </w:r>
            <w:r>
              <w:instrText xml:space="preserve"> PAGEREF _Toc21852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:rsidR="00AD70FF" w:rsidRDefault="006C55A7" w14:paraId="7C19D35A" w14:textId="77777777">
          <w:pPr>
            <w:pStyle w:val="TOC2"/>
          </w:pPr>
          <w:hyperlink w:history="1" w:anchor="_Toc26447">
            <w:r>
              <w:rPr>
                <w:lang w:eastAsia="zh-CN"/>
              </w:rPr>
              <w:t xml:space="preserve">6. </w:t>
            </w:r>
            <w:r>
              <w:rPr>
                <w:lang w:eastAsia="zh-CN"/>
              </w:rPr>
              <w:t>EE_</w:t>
            </w:r>
            <w:r>
              <w:rPr>
                <w:lang w:eastAsia="zh-CN"/>
              </w:rPr>
              <w:t>CLK_CTRL</w:t>
            </w:r>
            <w:r>
              <w:tab/>
            </w:r>
            <w:r>
              <w:fldChar w:fldCharType="begin"/>
            </w:r>
            <w:r>
              <w:instrText xml:space="preserve"> PAGEREF _Toc26447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:rsidR="00AD70FF" w:rsidRDefault="006C55A7" w14:paraId="2145EDEC" w14:textId="77777777">
          <w:pPr>
            <w:pStyle w:val="TOC3"/>
            <w:tabs>
              <w:tab w:val="right" w:leader="dot" w:pos="10080"/>
            </w:tabs>
          </w:pPr>
          <w:hyperlink w:history="1" w:anchor="_Toc27069">
            <w:r>
              <w:rPr>
                <w:lang w:eastAsia="zh-CN"/>
              </w:rPr>
              <w:t>EE</w:t>
            </w:r>
            <w:r>
              <w:rPr>
                <w:lang w:eastAsia="zh-CN"/>
              </w:rPr>
              <w:t>_CLKCTRL_TST_CTRL0/1</w:t>
            </w:r>
            <w:r>
              <w:tab/>
            </w:r>
            <w:r>
              <w:fldChar w:fldCharType="begin"/>
            </w:r>
            <w:r>
              <w:instrText xml:space="preserve"> PAGEREF _Toc27069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:rsidR="00AD70FF" w:rsidRDefault="006C55A7" w14:paraId="7BD1D6C3" w14:textId="77777777">
          <w:pPr>
            <w:pStyle w:val="TOC3"/>
            <w:tabs>
              <w:tab w:val="right" w:leader="dot" w:pos="10080"/>
            </w:tabs>
          </w:pPr>
          <w:hyperlink w:history="1" w:anchor="_Toc2191">
            <w:r>
              <w:rPr>
                <w:lang w:eastAsia="zh-CN"/>
              </w:rPr>
              <w:t>EE_CLKCTRL_VP_OPT_CLK_CTRL</w:t>
            </w:r>
            <w:r>
              <w:tab/>
            </w:r>
            <w:r>
              <w:fldChar w:fldCharType="begin"/>
            </w:r>
            <w:r>
              <w:instrText xml:space="preserve"> PAGEREF _Toc2191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 w:rsidR="00AD70FF" w:rsidRDefault="006C55A7" w14:paraId="55BE7E96" w14:textId="77777777">
          <w:pPr>
            <w:pStyle w:val="TOC3"/>
            <w:tabs>
              <w:tab w:val="right" w:leader="dot" w:pos="10080"/>
            </w:tabs>
          </w:pPr>
          <w:hyperlink w:history="1" w:anchor="_Toc3321">
            <w:r>
              <w:rPr>
                <w:lang w:eastAsia="zh-CN"/>
              </w:rPr>
              <w:t>EE_</w:t>
            </w:r>
            <w:r>
              <w:t>CLKCTRL_B</w:t>
            </w:r>
            <w:r>
              <w:rPr>
                <w:lang w:eastAsia="zh-CN"/>
              </w:rPr>
              <w:t>CON_CLK_CNTL</w:t>
            </w:r>
            <w:r>
              <w:tab/>
            </w:r>
            <w:r>
              <w:fldChar w:fldCharType="begin"/>
            </w:r>
            <w:r>
              <w:instrText xml:space="preserve"> PAGEREF _Toc3321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:rsidR="00AD70FF" w:rsidRDefault="006C55A7" w14:paraId="1674CD11" w14:textId="77777777">
          <w:pPr>
            <w:pStyle w:val="TOC3"/>
            <w:tabs>
              <w:tab w:val="right" w:leader="dot" w:pos="10080"/>
            </w:tabs>
          </w:pPr>
          <w:hyperlink w:history="1" w:anchor="_Toc9102">
            <w:r>
              <w:rPr>
                <w:lang w:eastAsia="zh-CN"/>
              </w:rPr>
              <w:t>EE_CLKCTRL_TX_DET_CLK_CTRL</w:t>
            </w:r>
            <w:r>
              <w:tab/>
            </w:r>
            <w:r>
              <w:fldChar w:fldCharType="begin"/>
            </w:r>
            <w:r>
              <w:instrText xml:space="preserve"> PAGEREF _Toc9102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:rsidR="00AD70FF" w:rsidRDefault="006C55A7" w14:paraId="13C08F6A" w14:textId="77777777">
          <w:pPr>
            <w:pStyle w:val="TOC3"/>
            <w:tabs>
              <w:tab w:val="right" w:leader="dot" w:pos="10080"/>
            </w:tabs>
          </w:pPr>
          <w:hyperlink w:history="1" w:anchor="_Toc24837">
            <w:r>
              <w:rPr>
                <w:lang w:eastAsia="zh-CN"/>
              </w:rPr>
              <w:t>EE_CLKCTRL_APB2_CLK_CTRL</w:t>
            </w:r>
            <w:r>
              <w:tab/>
            </w:r>
            <w:r>
              <w:fldChar w:fldCharType="begin"/>
            </w:r>
            <w:r>
              <w:instrText xml:space="preserve"> PAGEREF _Toc24837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 w:rsidR="00AD70FF" w:rsidRDefault="006C55A7" w14:paraId="5BB61946" w14:textId="77777777">
          <w:pPr>
            <w:pStyle w:val="TOC3"/>
            <w:tabs>
              <w:tab w:val="right" w:leader="dot" w:pos="10080"/>
            </w:tabs>
          </w:pPr>
          <w:hyperlink w:history="1" w:anchor="_Toc7919">
            <w:r>
              <w:rPr>
                <w:lang w:eastAsia="zh-CN"/>
              </w:rPr>
              <w:t>EE_CLKCTRL_SPISG_CLK_CTRL</w:t>
            </w:r>
            <w:r>
              <w:tab/>
            </w:r>
            <w:r>
              <w:fldChar w:fldCharType="begin"/>
            </w:r>
            <w:r>
              <w:instrText xml:space="preserve"> PAGEREF _Toc7919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 w:rsidR="00AD70FF" w:rsidRDefault="006C55A7" w14:paraId="490856F9" w14:textId="77777777">
          <w:pPr>
            <w:pStyle w:val="TOC3"/>
            <w:tabs>
              <w:tab w:val="right" w:leader="dot" w:pos="10080"/>
            </w:tabs>
          </w:pPr>
          <w:hyperlink w:history="1" w:anchor="_Toc21619">
            <w:r>
              <w:rPr>
                <w:lang w:eastAsia="zh-CN"/>
              </w:rPr>
              <w:t>EE</w:t>
            </w:r>
            <w:r>
              <w:rPr>
                <w:lang w:eastAsia="zh-CN"/>
              </w:rPr>
              <w:t>_CLKCTRL_PWM_CLK_(</w:t>
            </w:r>
            <w:r>
              <w:rPr>
                <w:lang w:eastAsia="zh-CN"/>
              </w:rPr>
              <w:t>EH</w:t>
            </w:r>
            <w:r>
              <w:rPr>
                <w:lang w:eastAsia="zh-CN"/>
              </w:rPr>
              <w:t>_)**_CTRL</w:t>
            </w:r>
            <w:r>
              <w:tab/>
            </w:r>
            <w:r>
              <w:fldChar w:fldCharType="begin"/>
            </w:r>
            <w:r>
              <w:instrText xml:space="preserve"> PAGEREF _Toc21619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 w:rsidR="00AD70FF" w:rsidRDefault="006C55A7" w14:paraId="7D28AA7E" w14:textId="77777777">
          <w:pPr>
            <w:pStyle w:val="TOC3"/>
            <w:tabs>
              <w:tab w:val="right" w:leader="dot" w:pos="10080"/>
            </w:tabs>
          </w:pPr>
          <w:hyperlink w:history="1" w:anchor="_Toc12171">
            <w:r>
              <w:rPr>
                <w:lang w:eastAsia="zh-CN"/>
              </w:rPr>
              <w:t>EE_CL</w:t>
            </w:r>
            <w:r>
              <w:t>KCTRL_</w:t>
            </w:r>
            <w:r>
              <w:rPr>
                <w:lang w:eastAsia="zh-CN"/>
              </w:rPr>
              <w:t>SAR_CLK_CTRL0</w:t>
            </w:r>
            <w:r>
              <w:tab/>
            </w:r>
            <w:r>
              <w:fldChar w:fldCharType="begin"/>
            </w:r>
            <w:r>
              <w:instrText xml:space="preserve"> PAGEREF _Toc12171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 w:rsidR="00AD70FF" w:rsidRDefault="006C55A7" w14:paraId="4472099B" w14:textId="77777777">
          <w:pPr>
            <w:pStyle w:val="TOC3"/>
            <w:tabs>
              <w:tab w:val="right" w:leader="dot" w:pos="10080"/>
            </w:tabs>
          </w:pPr>
          <w:hyperlink w:history="1" w:anchor="_Toc3844">
            <w:r>
              <w:rPr>
                <w:lang w:eastAsia="zh-CN"/>
              </w:rPr>
              <w:t>EE_</w:t>
            </w:r>
            <w:r>
              <w:t>CLKCTRL_</w:t>
            </w:r>
            <w:r>
              <w:rPr>
                <w:lang w:eastAsia="zh-CN"/>
              </w:rPr>
              <w:t>TS_CLK_CTRL</w:t>
            </w:r>
            <w:r>
              <w:tab/>
            </w:r>
            <w:r>
              <w:fldChar w:fldCharType="begin"/>
            </w:r>
            <w:r>
              <w:instrText xml:space="preserve"> PAGEREF _Toc3844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 w:rsidR="00AD70FF" w:rsidRDefault="006C55A7" w14:paraId="631B5FCC" w14:textId="77777777">
          <w:pPr>
            <w:pStyle w:val="TOC3"/>
            <w:tabs>
              <w:tab w:val="right" w:leader="dot" w:pos="10080"/>
            </w:tabs>
          </w:pPr>
          <w:hyperlink w:history="1" w:anchor="_Toc13128">
            <w:r>
              <w:rPr>
                <w:lang w:eastAsia="zh-CN"/>
              </w:rPr>
              <w:t>EE_</w:t>
            </w:r>
            <w:r>
              <w:t>CLKCTRL_AXI_CLK_CTRL0</w:t>
            </w:r>
            <w:r>
              <w:tab/>
            </w:r>
            <w:r>
              <w:fldChar w:fldCharType="begin"/>
            </w:r>
            <w:r>
              <w:instrText xml:space="preserve"> PAGEREF _Toc13128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 w:rsidR="00AD70FF" w:rsidRDefault="006C55A7" w14:paraId="38C8669F" w14:textId="77777777">
          <w:pPr>
            <w:pStyle w:val="TOC3"/>
            <w:tabs>
              <w:tab w:val="right" w:leader="dot" w:pos="10080"/>
            </w:tabs>
          </w:pPr>
          <w:hyperlink w:history="1" w:anchor="_Toc32673">
            <w:r>
              <w:rPr>
                <w:lang w:eastAsia="zh-CN"/>
              </w:rPr>
              <w:t>EE_CLKCTRL_CLK81_GATE_CTRL</w:t>
            </w:r>
            <w:r>
              <w:rPr>
                <w:lang w:eastAsia="zh-CN"/>
              </w:rPr>
              <w:t xml:space="preserve"> &amp; EE_CLKCTRL_AHB_CLK_GATE_CTRL</w:t>
            </w:r>
            <w:r>
              <w:tab/>
            </w:r>
            <w:r>
              <w:fldChar w:fldCharType="begin"/>
            </w:r>
            <w:r>
              <w:instrText xml:space="preserve"> PAGEREF _Toc32673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:rsidR="00AD70FF" w:rsidRDefault="006C55A7" w14:paraId="7C508A98" w14:textId="77777777">
          <w:pPr>
            <w:pStyle w:val="TOC3"/>
            <w:tabs>
              <w:tab w:val="right" w:leader="dot" w:pos="10080"/>
            </w:tabs>
          </w:pPr>
          <w:hyperlink w:history="1" w:anchor="_Toc11162">
            <w:r>
              <w:rPr>
                <w:lang w:eastAsia="zh-CN"/>
              </w:rPr>
              <w:t>EE</w:t>
            </w:r>
            <w:r>
              <w:rPr>
                <w:lang w:eastAsia="zh-CN"/>
              </w:rPr>
              <w:t>_CLKCTRL_MBIST_ATSPEED_CTRL</w:t>
            </w:r>
            <w:r>
              <w:tab/>
            </w:r>
            <w:r>
              <w:fldChar w:fldCharType="begin"/>
            </w:r>
            <w:r>
              <w:instrText xml:space="preserve"> PAGEREF _Toc11162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:rsidR="00AD70FF" w:rsidRDefault="006C55A7" w14:paraId="7A4428E3" w14:textId="77777777">
          <w:pPr>
            <w:pStyle w:val="TOC3"/>
            <w:tabs>
              <w:tab w:val="right" w:leader="dot" w:pos="10080"/>
            </w:tabs>
          </w:pPr>
          <w:hyperlink w:history="1" w:anchor="_Toc32598">
            <w:r>
              <w:rPr>
                <w:lang w:eastAsia="zh-CN"/>
              </w:rPr>
              <w:t>EE</w:t>
            </w:r>
            <w:r>
              <w:rPr>
                <w:lang w:eastAsia="zh-CN"/>
              </w:rPr>
              <w:t>_CLKCTRL_</w:t>
            </w:r>
            <w:r>
              <w:t>GEN_CLK_CTRL</w:t>
            </w:r>
            <w:r>
              <w:tab/>
            </w:r>
            <w:r>
              <w:fldChar w:fldCharType="begin"/>
            </w:r>
            <w:r>
              <w:instrText xml:space="preserve"> PAGEREF _Toc32598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:rsidR="00AD70FF" w:rsidRDefault="006C55A7" w14:paraId="0167C12D" w14:textId="77777777">
          <w:pPr>
            <w:pStyle w:val="TOC3"/>
            <w:tabs>
              <w:tab w:val="right" w:leader="dot" w:pos="10080"/>
            </w:tabs>
          </w:pPr>
          <w:hyperlink w:history="1" w:anchor="_Toc7451">
            <w:r>
              <w:rPr>
                <w:lang w:eastAsia="zh-CN"/>
              </w:rPr>
              <w:t>EE_CLKCTRL_HRX_CLK_CTRL1</w:t>
            </w:r>
            <w:r>
              <w:tab/>
            </w:r>
            <w:r>
              <w:fldChar w:fldCharType="begin"/>
            </w:r>
            <w:r>
              <w:instrText xml:space="preserve"> PAGEREF _Toc7451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 w:rsidR="00AD70FF" w:rsidRDefault="006C55A7" w14:paraId="389D2368" w14:textId="77777777">
          <w:pPr>
            <w:pStyle w:val="TOC3"/>
            <w:tabs>
              <w:tab w:val="right" w:leader="dot" w:pos="10080"/>
            </w:tabs>
          </w:pPr>
          <w:hyperlink w:history="1" w:anchor="_Toc22798">
            <w:r>
              <w:rPr>
                <w:lang w:eastAsia="zh-CN"/>
              </w:rPr>
              <w:t>EE_CLKCTRL_HRX_CLK_CTRL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_Toc22798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 w:rsidR="00AD70FF" w:rsidRDefault="006C55A7" w14:paraId="18A1D630" w14:textId="77777777">
          <w:pPr>
            <w:pStyle w:val="TOC3"/>
            <w:tabs>
              <w:tab w:val="right" w:leader="dot" w:pos="10080"/>
            </w:tabs>
          </w:pPr>
          <w:hyperlink w:history="1" w:anchor="_Toc1250">
            <w:r>
              <w:rPr>
                <w:lang w:eastAsia="zh-CN"/>
              </w:rPr>
              <w:t>EE_CLKCTRL_VDOUT_CLK_CTRL</w:t>
            </w:r>
            <w:r>
              <w:tab/>
            </w:r>
            <w:r>
              <w:fldChar w:fldCharType="begin"/>
            </w:r>
            <w:r>
              <w:instrText xml:space="preserve"> PAGEREF _Toc1250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 w:rsidR="00AD70FF" w:rsidRDefault="006C55A7" w14:paraId="1AEF3FA3" w14:textId="77777777">
          <w:pPr>
            <w:pStyle w:val="TOC2"/>
          </w:pPr>
          <w:hyperlink w:history="1" w:anchor="_Toc17423">
            <w:r>
              <w:rPr>
                <w:lang w:eastAsia="zh-CN"/>
              </w:rPr>
              <w:t xml:space="preserve">7. </w:t>
            </w:r>
            <w:r>
              <w:rPr>
                <w:lang w:eastAsia="zh-CN"/>
              </w:rPr>
              <w:t>AO_</w:t>
            </w:r>
            <w:r>
              <w:rPr>
                <w:lang w:eastAsia="zh-CN"/>
              </w:rPr>
              <w:t>SYS_CTRL</w:t>
            </w:r>
            <w:r>
              <w:tab/>
            </w:r>
            <w:r>
              <w:fldChar w:fldCharType="begin"/>
            </w:r>
            <w:r>
              <w:instrText xml:space="preserve"> PAGEREF _Toc17423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AD70FF" w:rsidRDefault="006C55A7" w14:paraId="40F772D9" w14:textId="77777777">
          <w:pPr>
            <w:pStyle w:val="TOC3"/>
            <w:tabs>
              <w:tab w:val="right" w:leader="dot" w:pos="10080"/>
            </w:tabs>
          </w:pPr>
          <w:hyperlink w:history="1" w:anchor="_Toc22906">
            <w:r>
              <w:t>SYSCTRL_METAL_REV0</w:t>
            </w:r>
            <w:r>
              <w:tab/>
            </w:r>
            <w:r>
              <w:fldChar w:fldCharType="begin"/>
            </w:r>
            <w:r>
              <w:instrText xml:space="preserve"> PAGEREF _Toc22906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AD70FF" w:rsidRDefault="006C55A7" w14:paraId="29368CCB" w14:textId="77777777">
          <w:pPr>
            <w:pStyle w:val="TOC3"/>
            <w:tabs>
              <w:tab w:val="right" w:leader="dot" w:pos="10080"/>
            </w:tabs>
          </w:pPr>
          <w:hyperlink w:history="1" w:anchor="_Toc3988">
            <w:r>
              <w:t>SYSCTRL_METAL_REV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_Toc3988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AD70FF" w:rsidRDefault="006C55A7" w14:paraId="40E8786D" w14:textId="77777777">
          <w:pPr>
            <w:pStyle w:val="TOC3"/>
            <w:tabs>
              <w:tab w:val="right" w:leader="dot" w:pos="10080"/>
            </w:tabs>
          </w:pPr>
          <w:hyperlink w:history="1" w:anchor="_Toc31913">
            <w:r>
              <w:t>SYSCTRL_METAL_REV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_Toc31913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AD70FF" w:rsidRDefault="006C55A7" w14:paraId="0D30A53D" w14:textId="77777777">
          <w:pPr>
            <w:pStyle w:val="TOC3"/>
            <w:tabs>
              <w:tab w:val="right" w:leader="dot" w:pos="10080"/>
            </w:tabs>
          </w:pPr>
          <w:hyperlink w:history="1" w:anchor="_Toc28658">
            <w:r>
              <w:t>SYSCTRL_CHIP_ID</w:t>
            </w:r>
            <w:r>
              <w:tab/>
            </w:r>
            <w:r>
              <w:fldChar w:fldCharType="begin"/>
            </w:r>
            <w:r>
              <w:instrText xml:space="preserve"> PAGEREF _Toc28658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AD70FF" w:rsidRDefault="006C55A7" w14:paraId="69E4B463" w14:textId="77777777">
          <w:pPr>
            <w:pStyle w:val="TOC3"/>
            <w:tabs>
              <w:tab w:val="right" w:leader="dot" w:pos="10080"/>
            </w:tabs>
          </w:pPr>
          <w:hyperlink w:history="1" w:anchor="_Toc27756">
            <w:r>
              <w:t>SYSCTRL_WRITEONCE_REG0</w:t>
            </w:r>
            <w:r>
              <w:tab/>
            </w:r>
            <w:r>
              <w:fldChar w:fldCharType="begin"/>
            </w:r>
            <w:r>
              <w:instrText xml:space="preserve"> PAGEREF _Toc27756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AD70FF" w:rsidRDefault="006C55A7" w14:paraId="0265847E" w14:textId="77777777">
          <w:pPr>
            <w:pStyle w:val="TOC3"/>
            <w:tabs>
              <w:tab w:val="right" w:leader="dot" w:pos="10080"/>
            </w:tabs>
          </w:pPr>
          <w:hyperlink w:history="1" w:anchor="_Toc8748">
            <w:r>
              <w:t>SYSCTRL_WRITEONCE_REG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_Toc8748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AD70FF" w:rsidRDefault="006C55A7" w14:paraId="517C20FD" w14:textId="77777777">
          <w:pPr>
            <w:pStyle w:val="TOC3"/>
            <w:tabs>
              <w:tab w:val="right" w:leader="dot" w:pos="10080"/>
            </w:tabs>
          </w:pPr>
          <w:hyperlink w:history="1" w:anchor="_Toc13522">
            <w:r>
              <w:t>SYSCTRL_WRITEONCE</w:t>
            </w:r>
            <w:r>
              <w:rPr>
                <w:lang w:eastAsia="zh-CN"/>
              </w:rPr>
              <w:t>1</w:t>
            </w:r>
            <w:r>
              <w:t>_REG0</w:t>
            </w:r>
            <w:r>
              <w:tab/>
            </w:r>
            <w:r>
              <w:fldChar w:fldCharType="begin"/>
            </w:r>
            <w:r>
              <w:instrText xml:space="preserve"> PAGEREF _Toc13522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:rsidR="00AD70FF" w:rsidRDefault="006C55A7" w14:paraId="461A065F" w14:textId="77777777">
          <w:pPr>
            <w:pStyle w:val="TOC3"/>
            <w:tabs>
              <w:tab w:val="right" w:leader="dot" w:pos="10080"/>
            </w:tabs>
          </w:pPr>
          <w:hyperlink w:history="1" w:anchor="_Toc228">
            <w:r>
              <w:t>SYSCTRL_WRITEONCE_STICKY_REG0</w:t>
            </w:r>
            <w:r>
              <w:tab/>
            </w:r>
            <w:r>
              <w:fldChar w:fldCharType="begin"/>
            </w:r>
            <w:r>
              <w:instrText xml:space="preserve"> PAGEREF _Toc228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:rsidR="00AD70FF" w:rsidRDefault="006C55A7" w14:paraId="39F6FAC6" w14:textId="77777777">
          <w:pPr>
            <w:pStyle w:val="TOC3"/>
            <w:tabs>
              <w:tab w:val="right" w:leader="dot" w:pos="10080"/>
            </w:tabs>
          </w:pPr>
          <w:hyperlink w:history="1" w:anchor="_Toc29075">
            <w:r>
              <w:t>SYSCTRL_WRITEONCE_STICKY_REG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_Toc29075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:rsidR="00AD70FF" w:rsidRDefault="006C55A7" w14:paraId="503E5BD6" w14:textId="77777777">
          <w:pPr>
            <w:pStyle w:val="TOC3"/>
            <w:tabs>
              <w:tab w:val="right" w:leader="dot" w:pos="10080"/>
            </w:tabs>
          </w:pPr>
          <w:hyperlink w:history="1" w:anchor="_Toc15876">
            <w:r>
              <w:t>SYSCTRL_TIMERA</w:t>
            </w:r>
            <w:r>
              <w:rPr>
                <w:lang w:eastAsia="zh-CN"/>
              </w:rPr>
              <w:t>_</w:t>
            </w:r>
            <w:r>
              <w:t>CTRL</w:t>
            </w:r>
            <w:r>
              <w:tab/>
            </w:r>
            <w:r>
              <w:fldChar w:fldCharType="begin"/>
            </w:r>
            <w:r>
              <w:instrText xml:space="preserve"> PAGEREF _Toc15876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:rsidR="00AD70FF" w:rsidRDefault="006C55A7" w14:paraId="7A24F12E" w14:textId="77777777">
          <w:pPr>
            <w:pStyle w:val="TOC3"/>
            <w:tabs>
              <w:tab w:val="right" w:leader="dot" w:pos="10080"/>
            </w:tabs>
          </w:pPr>
          <w:hyperlink w:history="1" w:anchor="_Toc26019">
            <w:r>
              <w:t>SYSCTRL_TIMERA</w:t>
            </w:r>
            <w:r>
              <w:tab/>
            </w:r>
            <w:r>
              <w:fldChar w:fldCharType="begin"/>
            </w:r>
            <w:r>
              <w:instrText xml:space="preserve"> PAGEREF _Toc26019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 w:rsidR="00AD70FF" w:rsidRDefault="006C55A7" w14:paraId="59FE1ADD" w14:textId="77777777">
          <w:pPr>
            <w:pStyle w:val="TOC3"/>
            <w:tabs>
              <w:tab w:val="right" w:leader="dot" w:pos="10080"/>
            </w:tabs>
          </w:pPr>
          <w:hyperlink w:history="1" w:anchor="_Toc20128">
            <w:r>
              <w:t>SYSCTRL_TIMERE</w:t>
            </w:r>
            <w:r>
              <w:rPr>
                <w:lang w:eastAsia="zh-CN"/>
              </w:rPr>
              <w:t>/F</w:t>
            </w:r>
            <w:r>
              <w:t>_CTRL</w:t>
            </w:r>
            <w:r>
              <w:tab/>
            </w:r>
            <w:r>
              <w:fldChar w:fldCharType="begin"/>
            </w:r>
            <w:r>
              <w:instrText xml:space="preserve"> PAGEREF _Toc20128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 w:rsidR="00AD70FF" w:rsidRDefault="006C55A7" w14:paraId="7B96EF5E" w14:textId="77777777">
          <w:pPr>
            <w:pStyle w:val="TOC3"/>
            <w:tabs>
              <w:tab w:val="right" w:leader="dot" w:pos="10080"/>
            </w:tabs>
          </w:pPr>
          <w:hyperlink w:history="1" w:anchor="_Toc8204">
            <w:r>
              <w:t>SYSCTRL_TIMERE</w:t>
            </w:r>
            <w:r>
              <w:rPr>
                <w:lang w:eastAsia="zh-CN"/>
              </w:rPr>
              <w:t>/F</w:t>
            </w:r>
            <w:r>
              <w:tab/>
            </w:r>
            <w:r>
              <w:fldChar w:fldCharType="begin"/>
            </w:r>
            <w:r>
              <w:instrText xml:space="preserve"> PAGEREF _Toc8204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 w:rsidR="00AD70FF" w:rsidRDefault="006C55A7" w14:paraId="7EEB6BE7" w14:textId="77777777">
          <w:pPr>
            <w:pStyle w:val="TOC3"/>
            <w:tabs>
              <w:tab w:val="right" w:leader="dot" w:pos="10080"/>
            </w:tabs>
          </w:pPr>
          <w:hyperlink w:history="1" w:anchor="_Toc17106">
            <w:r>
              <w:t>SYSCTRL_TIMERE</w:t>
            </w:r>
            <w:r>
              <w:rPr>
                <w:lang w:eastAsia="zh-CN"/>
              </w:rPr>
              <w:t>/F</w:t>
            </w:r>
            <w:r>
              <w:t>_</w:t>
            </w:r>
            <w:r>
              <w:rPr>
                <w:lang w:eastAsia="zh-CN"/>
              </w:rPr>
              <w:t>HI</w:t>
            </w:r>
            <w:r>
              <w:tab/>
            </w:r>
            <w:r>
              <w:fldChar w:fldCharType="begin"/>
            </w:r>
            <w:r>
              <w:instrText xml:space="preserve"> PAGEREF _Toc17106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 w:rsidR="00AD70FF" w:rsidRDefault="006C55A7" w14:paraId="0091A496" w14:textId="77777777">
          <w:pPr>
            <w:pStyle w:val="TOC3"/>
            <w:tabs>
              <w:tab w:val="right" w:leader="dot" w:pos="10080"/>
            </w:tabs>
          </w:pPr>
          <w:hyperlink w:history="1" w:anchor="_Toc8396">
            <w:r>
              <w:rPr>
                <w:strike/>
              </w:rPr>
              <w:t>SY</w:t>
            </w:r>
            <w:r>
              <w:t>SYSCTRL_</w:t>
            </w:r>
            <w:r>
              <w:rPr>
                <w:lang w:eastAsia="zh-CN"/>
              </w:rPr>
              <w:t>ALERT_STS_STICKY</w:t>
            </w:r>
            <w:r>
              <w:tab/>
            </w:r>
            <w:r>
              <w:fldChar w:fldCharType="begin"/>
            </w:r>
            <w:r>
              <w:instrText xml:space="preserve"> PAGEREF _Toc8396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:rsidR="00AD70FF" w:rsidRDefault="006C55A7" w14:paraId="110D7FE3" w14:textId="77777777">
          <w:pPr>
            <w:pStyle w:val="TOC3"/>
            <w:tabs>
              <w:tab w:val="right" w:leader="dot" w:pos="10080"/>
            </w:tabs>
          </w:pPr>
          <w:hyperlink w:history="1" w:anchor="_Toc20907">
            <w:r>
              <w:t>SYSCTRL_</w:t>
            </w:r>
            <w:r>
              <w:rPr>
                <w:lang w:eastAsia="zh-CN"/>
              </w:rPr>
              <w:t>ALERT_ENABLE</w:t>
            </w:r>
            <w:r>
              <w:tab/>
            </w:r>
            <w:r>
              <w:fldChar w:fldCharType="begin"/>
            </w:r>
            <w:r>
              <w:instrText xml:space="preserve"> PAGEREF _Toc20907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:rsidR="00AD70FF" w:rsidRDefault="006C55A7" w14:paraId="67C6EAC5" w14:textId="77777777">
          <w:pPr>
            <w:pStyle w:val="TOC3"/>
            <w:tabs>
              <w:tab w:val="right" w:leader="dot" w:pos="10080"/>
            </w:tabs>
          </w:pPr>
          <w:hyperlink w:history="1" w:anchor="_Toc17815">
            <w:r>
              <w:t>SYS</w:t>
            </w:r>
            <w:r>
              <w:t>YSCTRL_DEBUG_REG0</w:t>
            </w:r>
            <w:r>
              <w:rPr>
                <w:lang w:eastAsia="zh-CN"/>
              </w:rPr>
              <w:t>~</w:t>
            </w:r>
            <w:r>
              <w:rPr>
                <w:lang w:eastAsia="zh-CN"/>
              </w:rPr>
              <w:t>4</w:t>
            </w:r>
            <w:r>
              <w:tab/>
            </w:r>
            <w:r>
              <w:fldChar w:fldCharType="begin"/>
            </w:r>
            <w:r>
              <w:instrText xml:space="preserve"> PAGEREF _Toc17815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:rsidR="00AD70FF" w:rsidRDefault="006C55A7" w14:paraId="40FB9734" w14:textId="77777777">
          <w:pPr>
            <w:pStyle w:val="TOC3"/>
            <w:tabs>
              <w:tab w:val="right" w:leader="dot" w:pos="10080"/>
            </w:tabs>
          </w:pPr>
          <w:hyperlink w:history="1" w:anchor="_Toc24937">
            <w:r>
              <w:t>SYSCTRL_STATUS_REG0</w:t>
            </w:r>
            <w:r>
              <w:rPr>
                <w:lang w:eastAsia="zh-CN"/>
              </w:rPr>
              <w:t>~</w:t>
            </w:r>
            <w:r>
              <w:rPr>
                <w:lang w:eastAsia="zh-CN"/>
              </w:rPr>
              <w:t>3</w:t>
            </w:r>
            <w:r>
              <w:tab/>
            </w:r>
            <w:r>
              <w:fldChar w:fldCharType="begin"/>
            </w:r>
            <w:r>
              <w:instrText xml:space="preserve"> PAGEREF _Toc24937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:rsidR="00AD70FF" w:rsidRDefault="006C55A7" w14:paraId="4E6DA7A9" w14:textId="77777777">
          <w:pPr>
            <w:pStyle w:val="TOC3"/>
            <w:tabs>
              <w:tab w:val="right" w:leader="dot" w:pos="10080"/>
            </w:tabs>
          </w:pPr>
          <w:hyperlink w:history="1" w:anchor="_Toc17829">
            <w:r>
              <w:t>SYSCTRL_STICKY_REG0</w:t>
            </w:r>
            <w:r>
              <w:rPr>
                <w:lang w:eastAsia="zh-CN"/>
              </w:rPr>
              <w:t>~</w:t>
            </w:r>
            <w:r>
              <w:rPr>
                <w:lang w:eastAsia="zh-CN"/>
              </w:rPr>
              <w:t>3</w:t>
            </w:r>
            <w:r>
              <w:tab/>
            </w:r>
            <w:r>
              <w:fldChar w:fldCharType="begin"/>
            </w:r>
            <w:r>
              <w:instrText xml:space="preserve"> PAGEREF _Toc17829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:rsidR="00AD70FF" w:rsidRDefault="006C55A7" w14:paraId="665DAAB9" w14:textId="77777777">
          <w:pPr>
            <w:pStyle w:val="TOC3"/>
            <w:tabs>
              <w:tab w:val="right" w:leader="dot" w:pos="10080"/>
            </w:tabs>
          </w:pPr>
          <w:hyperlink w:history="1" w:anchor="_Toc22155">
            <w:r>
              <w:t>SYSCTRL_</w:t>
            </w:r>
            <w:r>
              <w:rPr>
                <w:lang w:eastAsia="zh-CN"/>
              </w:rPr>
              <w:t>C</w:t>
            </w:r>
            <w:r>
              <w:t>EC_STICKY_REG0</w:t>
            </w:r>
            <w:r>
              <w:rPr>
                <w:lang w:eastAsia="zh-CN"/>
              </w:rPr>
              <w:t>~</w:t>
            </w:r>
            <w:r>
              <w:rPr>
                <w:lang w:eastAsia="zh-CN"/>
              </w:rPr>
              <w:t>3</w:t>
            </w:r>
            <w:r>
              <w:tab/>
            </w:r>
            <w:r>
              <w:fldChar w:fldCharType="begin"/>
            </w:r>
            <w:r>
              <w:instrText xml:space="preserve"> PAGEREF _Toc22155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:rsidR="00AD70FF" w:rsidRDefault="006C55A7" w14:paraId="11B5AE0F" w14:textId="77777777">
          <w:pPr>
            <w:pStyle w:val="TOC3"/>
            <w:tabs>
              <w:tab w:val="right" w:leader="dot" w:pos="10080"/>
            </w:tabs>
          </w:pPr>
          <w:hyperlink w:history="1" w:anchor="_Toc31992">
            <w:r>
              <w:t>SYSCTRL_MSG_INDEX0</w:t>
            </w:r>
            <w:r>
              <w:rPr>
                <w:lang w:eastAsia="zh-CN"/>
              </w:rPr>
              <w:t>~</w:t>
            </w:r>
            <w:r>
              <w:rPr>
                <w:lang w:eastAsia="zh-CN"/>
              </w:rPr>
              <w:t>1</w:t>
            </w:r>
            <w:r>
              <w:t>_STICKY</w:t>
            </w:r>
            <w:r>
              <w:tab/>
            </w:r>
            <w:r>
              <w:fldChar w:fldCharType="begin"/>
            </w:r>
            <w:r>
              <w:instrText xml:space="preserve"> PAGEREF _Toc31992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:rsidR="00AD70FF" w:rsidRDefault="006C55A7" w14:paraId="50C42E69" w14:textId="77777777">
          <w:pPr>
            <w:pStyle w:val="TOC3"/>
            <w:tabs>
              <w:tab w:val="right" w:leader="dot" w:pos="10080"/>
            </w:tabs>
          </w:pPr>
          <w:hyperlink w:history="1" w:anchor="_Toc2185">
            <w:r>
              <w:t>SY</w:t>
            </w:r>
            <w:r>
              <w:t>SYSCTRL_</w:t>
            </w:r>
            <w:r>
              <w:rPr>
                <w:lang w:eastAsia="zh-CN"/>
              </w:rPr>
              <w:t>BUS_CFG0</w:t>
            </w:r>
            <w:r>
              <w:tab/>
            </w:r>
            <w:r>
              <w:fldChar w:fldCharType="begin"/>
            </w:r>
            <w:r>
              <w:instrText xml:space="preserve"> PAGEREF _Toc2185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:rsidR="00AD70FF" w:rsidRDefault="006C55A7" w14:paraId="69BE4A83" w14:textId="77777777">
          <w:pPr>
            <w:pStyle w:val="TOC3"/>
            <w:tabs>
              <w:tab w:val="right" w:leader="dot" w:pos="10080"/>
            </w:tabs>
          </w:pPr>
          <w:hyperlink w:history="1" w:anchor="_Toc2744">
            <w:r>
              <w:t>SYSCTRL_</w:t>
            </w:r>
            <w:r>
              <w:rPr>
                <w:lang w:eastAsia="zh-CN"/>
              </w:rPr>
              <w:t>HDMIRXPLL_TEST_CTRL</w:t>
            </w:r>
            <w:r>
              <w:tab/>
            </w:r>
            <w:r>
              <w:fldChar w:fldCharType="begin"/>
            </w:r>
            <w:r>
              <w:instrText xml:space="preserve"> PAGEREF _Toc2744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:rsidR="00AD70FF" w:rsidRDefault="006C55A7" w14:paraId="50B2BB70" w14:textId="77777777">
          <w:pPr>
            <w:pStyle w:val="TOC3"/>
            <w:tabs>
              <w:tab w:val="right" w:leader="dot" w:pos="10080"/>
            </w:tabs>
          </w:pPr>
          <w:hyperlink w:history="1" w:anchor="_Toc28980">
            <w:r>
              <w:t>SYSCTRL_</w:t>
            </w:r>
            <w:r>
              <w:rPr>
                <w:lang w:eastAsia="zh-CN"/>
              </w:rPr>
              <w:t>SCAN_PW0</w:t>
            </w:r>
            <w:r>
              <w:tab/>
            </w:r>
            <w:r>
              <w:fldChar w:fldCharType="begin"/>
            </w:r>
            <w:r>
              <w:instrText xml:space="preserve"> PAGEREF _Toc28980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:rsidR="00AD70FF" w:rsidRDefault="006C55A7" w14:paraId="1E2BBF43" w14:textId="77777777">
          <w:pPr>
            <w:pStyle w:val="TOC3"/>
            <w:tabs>
              <w:tab w:val="right" w:leader="dot" w:pos="10080"/>
            </w:tabs>
          </w:pPr>
          <w:hyperlink w:history="1" w:anchor="_Toc9117">
            <w:r>
              <w:t>SYSCTRL_</w:t>
            </w:r>
            <w:r>
              <w:rPr>
                <w:lang w:eastAsia="zh-CN"/>
              </w:rPr>
              <w:t>SCAN_PW1</w:t>
            </w:r>
            <w:r>
              <w:tab/>
            </w:r>
            <w:r>
              <w:fldChar w:fldCharType="begin"/>
            </w:r>
            <w:r>
              <w:instrText xml:space="preserve"> PAGEREF _Toc9117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:rsidR="00AD70FF" w:rsidRDefault="006C55A7" w14:paraId="770A7EDE" w14:textId="77777777">
          <w:pPr>
            <w:pStyle w:val="TOC3"/>
            <w:tabs>
              <w:tab w:val="right" w:leader="dot" w:pos="10080"/>
            </w:tabs>
          </w:pPr>
          <w:hyperlink w:history="1" w:anchor="_Toc5116">
            <w:r>
              <w:t>SYSCTRL_</w:t>
            </w:r>
            <w:r>
              <w:rPr>
                <w:lang w:eastAsia="zh-CN"/>
              </w:rPr>
              <w:t>SCAN_PW2</w:t>
            </w:r>
            <w:r>
              <w:tab/>
            </w:r>
            <w:r>
              <w:fldChar w:fldCharType="begin"/>
            </w:r>
            <w:r>
              <w:instrText xml:space="preserve"> PAGEREF _Toc5116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:rsidR="00AD70FF" w:rsidRDefault="006C55A7" w14:paraId="21BE267D" w14:textId="77777777">
          <w:pPr>
            <w:pStyle w:val="TOC3"/>
            <w:tabs>
              <w:tab w:val="right" w:leader="dot" w:pos="10080"/>
            </w:tabs>
          </w:pPr>
          <w:hyperlink w:history="1" w:anchor="_Toc16511">
            <w:r>
              <w:t>SYSCTRL_</w:t>
            </w:r>
            <w:r>
              <w:rPr>
                <w:lang w:eastAsia="zh-CN"/>
              </w:rPr>
              <w:t>SCAN_PW3</w:t>
            </w:r>
            <w:r>
              <w:tab/>
            </w:r>
            <w:r>
              <w:fldChar w:fldCharType="begin"/>
            </w:r>
            <w:r>
              <w:instrText xml:space="preserve"> PAGEREF _Toc16511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:rsidR="00AD70FF" w:rsidRDefault="006C55A7" w14:paraId="319F6D50" w14:textId="77777777">
          <w:pPr>
            <w:pStyle w:val="TOC3"/>
            <w:tabs>
              <w:tab w:val="right" w:leader="dot" w:pos="10080"/>
            </w:tabs>
          </w:pPr>
          <w:hyperlink w:history="1" w:anchor="_Toc17603">
            <w:r>
              <w:t>SYSCTRL_</w:t>
            </w:r>
            <w:r>
              <w:rPr>
                <w:lang w:eastAsia="zh-CN"/>
              </w:rPr>
              <w:t>TEST_MUX_SEL</w:t>
            </w:r>
            <w:r>
              <w:tab/>
            </w:r>
            <w:r>
              <w:fldChar w:fldCharType="begin"/>
            </w:r>
            <w:r>
              <w:instrText xml:space="preserve"> PAGEREF _Toc17603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:rsidR="00AD70FF" w:rsidRDefault="006C55A7" w14:paraId="6554449F" w14:textId="77777777">
          <w:pPr>
            <w:pStyle w:val="TOC3"/>
            <w:tabs>
              <w:tab w:val="right" w:leader="dot" w:pos="10080"/>
            </w:tabs>
          </w:pPr>
          <w:hyperlink w:history="1" w:anchor="_Toc21120">
            <w:r>
              <w:t>SYSCTRL_</w:t>
            </w:r>
            <w:r>
              <w:rPr>
                <w:lang w:eastAsia="zh-CN"/>
              </w:rPr>
              <w:t>TEST_MUX0/1/2/3/4/5</w:t>
            </w:r>
            <w:r>
              <w:tab/>
            </w:r>
            <w:r>
              <w:fldChar w:fldCharType="begin"/>
            </w:r>
            <w:r>
              <w:instrText xml:space="preserve"> PAGEREF _Toc21120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:rsidR="00AD70FF" w:rsidRDefault="006C55A7" w14:paraId="63EDAD18" w14:textId="77777777">
          <w:pPr>
            <w:pStyle w:val="TOC3"/>
            <w:tabs>
              <w:tab w:val="right" w:leader="dot" w:pos="10080"/>
            </w:tabs>
          </w:pPr>
          <w:hyperlink w:history="1" w:anchor="_Toc29150">
            <w:r>
              <w:t>SYSCTRL_</w:t>
            </w:r>
            <w:r>
              <w:rPr>
                <w:lang w:eastAsia="zh-CN"/>
              </w:rPr>
              <w:t>EFUSE_INFO0</w:t>
            </w:r>
            <w:r>
              <w:tab/>
            </w:r>
            <w:r>
              <w:fldChar w:fldCharType="begin"/>
            </w:r>
            <w:r>
              <w:instrText xml:space="preserve"> PAGEREF _Toc29150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:rsidR="00AD70FF" w:rsidRDefault="006C55A7" w14:paraId="20720EA4" w14:textId="77777777">
          <w:pPr>
            <w:pStyle w:val="TOC3"/>
            <w:tabs>
              <w:tab w:val="right" w:leader="dot" w:pos="10080"/>
            </w:tabs>
          </w:pPr>
          <w:hyperlink w:history="1" w:anchor="_Toc12655">
            <w:r>
              <w:t>SYSCTRL_</w:t>
            </w:r>
            <w:r>
              <w:rPr>
                <w:lang w:eastAsia="zh-CN"/>
              </w:rPr>
              <w:t>EFUSE_INFO1</w:t>
            </w:r>
            <w:r>
              <w:tab/>
            </w:r>
            <w:r>
              <w:fldChar w:fldCharType="begin"/>
            </w:r>
            <w:r>
              <w:instrText xml:space="preserve"> PAGEREF _Toc12655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:rsidR="00AD70FF" w:rsidRDefault="006C55A7" w14:paraId="37E52D1D" w14:textId="77777777">
          <w:pPr>
            <w:pStyle w:val="TOC3"/>
            <w:tabs>
              <w:tab w:val="right" w:leader="dot" w:pos="10080"/>
            </w:tabs>
          </w:pPr>
          <w:hyperlink w:history="1" w:anchor="_Toc29550">
            <w:r>
              <w:t>SYSCTRL_</w:t>
            </w:r>
            <w:r>
              <w:rPr>
                <w:lang w:eastAsia="zh-CN"/>
              </w:rPr>
              <w:t>EFUSE_INFO2</w:t>
            </w:r>
            <w:r>
              <w:tab/>
            </w:r>
            <w:r>
              <w:fldChar w:fldCharType="begin"/>
            </w:r>
            <w:r>
              <w:instrText xml:space="preserve"> PAGEREF _Toc29550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:rsidR="00AD70FF" w:rsidRDefault="006C55A7" w14:paraId="5B0B52A0" w14:textId="77777777">
          <w:pPr>
            <w:pStyle w:val="TOC3"/>
            <w:tabs>
              <w:tab w:val="right" w:leader="dot" w:pos="10080"/>
            </w:tabs>
          </w:pPr>
          <w:hyperlink w:history="1" w:anchor="_Toc24143">
            <w:r>
              <w:t>SYSCTRL_</w:t>
            </w:r>
            <w:r>
              <w:rPr>
                <w:lang w:eastAsia="zh-CN"/>
              </w:rPr>
              <w:t>LDO_CTRL</w:t>
            </w:r>
            <w:r>
              <w:tab/>
            </w:r>
            <w:r>
              <w:fldChar w:fldCharType="begin"/>
            </w:r>
            <w:r>
              <w:instrText xml:space="preserve"> PAGEREF _Toc24143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 w:rsidR="00AD70FF" w:rsidRDefault="006C55A7" w14:paraId="171AC308" w14:textId="77777777">
          <w:pPr>
            <w:pStyle w:val="TOC2"/>
          </w:pPr>
          <w:hyperlink w:history="1" w:anchor="_Toc12861">
            <w:r>
              <w:rPr>
                <w:lang w:eastAsia="zh-CN"/>
              </w:rPr>
              <w:t xml:space="preserve">8. </w:t>
            </w:r>
            <w:r>
              <w:rPr>
                <w:lang w:eastAsia="zh-CN"/>
              </w:rPr>
              <w:t>EE_</w:t>
            </w:r>
            <w:r>
              <w:rPr>
                <w:lang w:eastAsia="zh-CN"/>
              </w:rPr>
              <w:t>SYS_CTRL</w:t>
            </w:r>
            <w:r>
              <w:tab/>
            </w:r>
            <w:r>
              <w:fldChar w:fldCharType="begin"/>
            </w:r>
            <w:r>
              <w:instrText xml:space="preserve"> PAGEREF _Toc12861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 w:rsidR="00AD70FF" w:rsidRDefault="006C55A7" w14:paraId="4CE48AE2" w14:textId="77777777">
          <w:pPr>
            <w:pStyle w:val="TOC3"/>
            <w:tabs>
              <w:tab w:val="right" w:leader="dot" w:pos="10080"/>
            </w:tabs>
          </w:pPr>
          <w:hyperlink w:history="1" w:anchor="_Toc17205">
            <w:r>
              <w:rPr>
                <w:lang w:eastAsia="zh-CN"/>
              </w:rPr>
              <w:t>EE_</w:t>
            </w:r>
            <w:r>
              <w:t>SYSCTRL_</w:t>
            </w:r>
            <w:r>
              <w:rPr>
                <w:lang w:eastAsia="zh-CN"/>
              </w:rPr>
              <w:t>BUS_CFG</w:t>
            </w:r>
            <w:r>
              <w:rPr>
                <w:lang w:eastAsia="zh-CN"/>
              </w:rPr>
              <w:t>0</w:t>
            </w:r>
            <w:r>
              <w:tab/>
            </w:r>
            <w:r>
              <w:fldChar w:fldCharType="begin"/>
            </w:r>
            <w:r>
              <w:instrText xml:space="preserve"> PAGEREF _Toc17205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 w:rsidR="00AD70FF" w:rsidRDefault="006C55A7" w14:paraId="65DDC22A" w14:textId="77777777">
          <w:pPr>
            <w:pStyle w:val="TOC3"/>
            <w:tabs>
              <w:tab w:val="right" w:leader="dot" w:pos="10080"/>
            </w:tabs>
          </w:pPr>
          <w:hyperlink w:history="1" w:anchor="_Toc19131">
            <w:r>
              <w:rPr>
                <w:lang w:eastAsia="zh-CN"/>
              </w:rPr>
              <w:t>EE_</w:t>
            </w:r>
            <w:r>
              <w:t>SYSCTRL_</w:t>
            </w:r>
            <w:r>
              <w:rPr>
                <w:lang w:eastAsia="zh-CN"/>
              </w:rPr>
              <w:t>BUS_CFG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_Toc19131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 w:rsidR="00AD70FF" w:rsidRDefault="006C55A7" w14:paraId="26CA2252" w14:textId="77777777">
          <w:pPr>
            <w:pStyle w:val="TOC3"/>
            <w:tabs>
              <w:tab w:val="right" w:leader="dot" w:pos="10080"/>
            </w:tabs>
          </w:pPr>
          <w:hyperlink w:history="1" w:anchor="_Toc8907">
            <w:r>
              <w:rPr>
                <w:lang w:eastAsia="zh-CN"/>
              </w:rPr>
              <w:t>EE_</w:t>
            </w:r>
            <w:r>
              <w:t>SYSCTRL_</w:t>
            </w:r>
            <w:r>
              <w:rPr>
                <w:lang w:eastAsia="zh-CN"/>
              </w:rPr>
              <w:t>NIC_CFG0</w:t>
            </w:r>
            <w:r>
              <w:tab/>
            </w:r>
            <w:r>
              <w:fldChar w:fldCharType="begin"/>
            </w:r>
            <w:r>
              <w:instrText xml:space="preserve"> PAGEREF _Toc8907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 w:rsidR="00AD70FF" w:rsidRDefault="006C55A7" w14:paraId="4F0A3568" w14:textId="77777777">
          <w:pPr>
            <w:pStyle w:val="TOC3"/>
            <w:tabs>
              <w:tab w:val="right" w:leader="dot" w:pos="10080"/>
            </w:tabs>
          </w:pPr>
          <w:hyperlink w:history="1" w:anchor="_Toc13538">
            <w:r>
              <w:rPr>
                <w:lang w:eastAsia="zh-CN"/>
              </w:rPr>
              <w:t>EE_</w:t>
            </w:r>
            <w:r>
              <w:t>SYSCTRL_</w:t>
            </w:r>
            <w:r>
              <w:rPr>
                <w:lang w:eastAsia="zh-CN"/>
              </w:rPr>
              <w:t>VGD_CTRL</w:t>
            </w:r>
            <w:r>
              <w:tab/>
            </w:r>
            <w:r>
              <w:fldChar w:fldCharType="begin"/>
            </w:r>
            <w:r>
              <w:instrText xml:space="preserve"> PAGEREF _Toc13538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:rsidR="00AD70FF" w:rsidRDefault="006C55A7" w14:paraId="2BE558CE" w14:textId="77777777">
          <w:pPr>
            <w:pStyle w:val="TOC3"/>
            <w:tabs>
              <w:tab w:val="right" w:leader="dot" w:pos="10080"/>
            </w:tabs>
          </w:pPr>
          <w:hyperlink w:history="1" w:anchor="_Toc15679">
            <w:r>
              <w:rPr>
                <w:lang w:eastAsia="zh-CN"/>
              </w:rPr>
              <w:t>EE_SYSCTRL_SPISG_TRIG0</w:t>
            </w:r>
            <w:r>
              <w:tab/>
            </w:r>
            <w:r>
              <w:fldChar w:fldCharType="begin"/>
            </w:r>
            <w:r>
              <w:instrText xml:space="preserve"> PAGEREF _Toc15679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 w:rsidR="00AD70FF" w:rsidRDefault="006C55A7" w14:paraId="2B2D8CC3" w14:textId="77777777">
          <w:pPr>
            <w:pStyle w:val="TOC3"/>
            <w:tabs>
              <w:tab w:val="right" w:leader="dot" w:pos="10080"/>
            </w:tabs>
          </w:pPr>
          <w:hyperlink w:history="1" w:anchor="_Toc32753">
            <w:r>
              <w:rPr>
                <w:lang w:eastAsia="zh-CN"/>
              </w:rPr>
              <w:t>EE_</w:t>
            </w:r>
            <w:r>
              <w:t>SYSCTRL_OSC_RING_CTRL0</w:t>
            </w:r>
            <w:r>
              <w:tab/>
            </w:r>
            <w:r>
              <w:fldChar w:fldCharType="begin"/>
            </w:r>
            <w:r>
              <w:instrText xml:space="preserve"> PAGEREF _Toc32753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 w:rsidR="00AD70FF" w:rsidRDefault="006C55A7" w14:paraId="7B7AED0E" w14:textId="77777777">
          <w:pPr>
            <w:pStyle w:val="TOC3"/>
            <w:tabs>
              <w:tab w:val="right" w:leader="dot" w:pos="10080"/>
            </w:tabs>
          </w:pPr>
          <w:hyperlink w:history="1" w:anchor="_Toc7534">
            <w:r>
              <w:rPr>
                <w:lang w:eastAsia="zh-CN"/>
              </w:rPr>
              <w:t>EE_</w:t>
            </w:r>
            <w:r>
              <w:t>SYSCTRL_OSC_RING_CTRL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_Toc7534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 w:rsidR="00AD70FF" w:rsidRDefault="006C55A7" w14:paraId="5C05E221" w14:textId="77777777">
          <w:pPr>
            <w:pStyle w:val="TOC2"/>
          </w:pPr>
          <w:hyperlink w:history="1" w:anchor="_Toc22654">
            <w:r>
              <w:rPr>
                <w:lang w:eastAsia="zh-CN"/>
              </w:rPr>
              <w:t>9. IRQ_CTRL</w:t>
            </w:r>
            <w:r>
              <w:tab/>
            </w:r>
            <w:r>
              <w:fldChar w:fldCharType="begin"/>
            </w:r>
            <w:r>
              <w:instrText xml:space="preserve"> PAGEREF _Toc22654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 w:rsidR="00AD70FF" w:rsidRDefault="006C55A7" w14:paraId="4D9426CC" w14:textId="77777777">
          <w:pPr>
            <w:pStyle w:val="TOC3"/>
            <w:tabs>
              <w:tab w:val="right" w:leader="dot" w:pos="10080"/>
            </w:tabs>
          </w:pPr>
          <w:hyperlink w:history="1" w:anchor="_Toc4300">
            <w:r>
              <w:t>IIRQCTRL_IRQ_</w:t>
            </w:r>
            <w:r>
              <w:rPr>
                <w:lang w:eastAsia="zh-CN"/>
              </w:rPr>
              <w:t>MODE</w:t>
            </w:r>
            <w:r>
              <w:t>0</w:t>
            </w:r>
            <w:r>
              <w:rPr>
                <w:lang w:eastAsia="zh-CN"/>
              </w:rPr>
              <w:t>~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_Toc4300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:rsidR="00AD70FF" w:rsidRDefault="006C55A7" w14:paraId="2A78D780" w14:textId="77777777">
          <w:pPr>
            <w:pStyle w:val="TOC3"/>
            <w:tabs>
              <w:tab w:val="right" w:leader="dot" w:pos="10080"/>
            </w:tabs>
          </w:pPr>
          <w:hyperlink w:history="1" w:anchor="_Toc6992">
            <w:r>
              <w:t>IRQCTRL_IRQ_</w:t>
            </w:r>
            <w:r>
              <w:rPr>
                <w:lang w:eastAsia="zh-CN"/>
              </w:rPr>
              <w:t>LATCH</w:t>
            </w:r>
            <w:r>
              <w:t>0</w:t>
            </w:r>
            <w:r>
              <w:rPr>
                <w:lang w:eastAsia="zh-CN"/>
              </w:rPr>
              <w:t>~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_Toc6992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:rsidR="00AD70FF" w:rsidRDefault="006C55A7" w14:paraId="39E153AD" w14:textId="77777777">
          <w:pPr>
            <w:pStyle w:val="TOC3"/>
            <w:tabs>
              <w:tab w:val="right" w:leader="dot" w:pos="10080"/>
            </w:tabs>
          </w:pPr>
          <w:hyperlink w:history="1" w:anchor="_Toc21928">
            <w:r>
              <w:t>IRQCTRL_IRQ_</w:t>
            </w:r>
            <w:r>
              <w:rPr>
                <w:lang w:eastAsia="zh-CN"/>
              </w:rPr>
              <w:t>LATCH_CLR</w:t>
            </w:r>
            <w:r>
              <w:t>0</w:t>
            </w:r>
            <w:r>
              <w:rPr>
                <w:lang w:eastAsia="zh-CN"/>
              </w:rPr>
              <w:t>~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_Toc21928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:rsidR="00AD70FF" w:rsidRDefault="006C55A7" w14:paraId="60F5896F" w14:textId="77777777">
          <w:pPr>
            <w:pStyle w:val="TOC3"/>
            <w:tabs>
              <w:tab w:val="right" w:leader="dot" w:pos="10080"/>
            </w:tabs>
          </w:pPr>
          <w:hyperlink w:history="1" w:anchor="_Toc31850">
            <w:r>
              <w:t>IRQCTRL_IRQ_MASK0</w:t>
            </w:r>
            <w:r>
              <w:rPr>
                <w:lang w:eastAsia="zh-CN"/>
              </w:rPr>
              <w:t>~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_AOCPU</w:t>
            </w:r>
            <w:r>
              <w:tab/>
            </w:r>
            <w:r>
              <w:fldChar w:fldCharType="begin"/>
            </w:r>
            <w:r>
              <w:instrText xml:space="preserve"> PAGEREF _Toc31850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:rsidR="00AD70FF" w:rsidRDefault="006C55A7" w14:paraId="348CF916" w14:textId="77777777">
          <w:pPr>
            <w:pStyle w:val="TOC3"/>
            <w:tabs>
              <w:tab w:val="right" w:leader="dot" w:pos="10080"/>
            </w:tabs>
          </w:pPr>
          <w:hyperlink w:history="1" w:anchor="_Toc7285">
            <w:r>
              <w:t>RQCTRL_IRQ_INV0~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_Toc7285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:rsidR="00AD70FF" w:rsidRDefault="006C55A7" w14:paraId="45EB8DDD" w14:textId="77777777">
          <w:pPr>
            <w:pStyle w:val="TOC3"/>
            <w:tabs>
              <w:tab w:val="right" w:leader="dot" w:pos="10080"/>
            </w:tabs>
          </w:pPr>
          <w:hyperlink w:history="1" w:anchor="_Toc32331">
            <w:r>
              <w:t>IRQCTRL_SOFT_IRQ</w:t>
            </w:r>
            <w:r>
              <w:tab/>
            </w:r>
            <w:r>
              <w:fldChar w:fldCharType="begin"/>
            </w:r>
            <w:r>
              <w:instrText xml:space="preserve"> PAGEREF _Toc32331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:rsidR="00AD70FF" w:rsidRDefault="006C55A7" w14:paraId="2E513DDF" w14:textId="77777777">
          <w:pPr>
            <w:pStyle w:val="TOC2"/>
          </w:pPr>
          <w:hyperlink w:history="1" w:anchor="_Toc22037">
            <w:r>
              <w:rPr>
                <w:lang w:eastAsia="zh-CN"/>
              </w:rPr>
              <w:t>10. Efuse_top</w:t>
            </w:r>
            <w:r>
              <w:tab/>
            </w:r>
            <w:r>
              <w:fldChar w:fldCharType="begin"/>
            </w:r>
            <w:r>
              <w:instrText xml:space="preserve"> PAGEREF _Toc22037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 w:rsidR="00AD70FF" w:rsidRDefault="006C55A7" w14:paraId="6019FB1E" w14:textId="77777777">
          <w:pPr>
            <w:pStyle w:val="TOC2"/>
          </w:pPr>
          <w:hyperlink w:history="1" w:anchor="_Toc19783">
            <w:r>
              <w:rPr>
                <w:lang w:eastAsia="zh-CN"/>
              </w:rPr>
              <w:t xml:space="preserve">11. </w:t>
            </w:r>
            <w:r>
              <w:rPr>
                <w:rFonts w:hint="eastAsia"/>
                <w:lang w:eastAsia="zh-CN"/>
              </w:rPr>
              <w:t>aocpu</w:t>
            </w:r>
            <w:r>
              <w:tab/>
            </w:r>
            <w:r>
              <w:fldChar w:fldCharType="begin"/>
            </w:r>
            <w:r>
              <w:instrText xml:space="preserve"> PAGEREF _Toc19783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:rsidR="00AD70FF" w:rsidRDefault="006C55A7" w14:paraId="1327A7BD" w14:textId="77777777">
          <w:pPr>
            <w:pStyle w:val="TOC3"/>
            <w:tabs>
              <w:tab w:val="right" w:leader="dot" w:pos="10080"/>
            </w:tabs>
          </w:pPr>
          <w:hyperlink w:history="1" w:anchor="_Toc18609">
            <w:r>
              <w:rPr>
                <w:rFonts w:hint="eastAsia"/>
              </w:rPr>
              <w:t>AOCPU_CPU_VECTOR</w:t>
            </w:r>
            <w:r>
              <w:tab/>
            </w:r>
            <w:r>
              <w:fldChar w:fldCharType="begin"/>
            </w:r>
            <w:r>
              <w:instrText xml:space="preserve"> PAGEREF _Toc18609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:rsidR="00AD70FF" w:rsidRDefault="006C55A7" w14:paraId="6B362F13" w14:textId="77777777">
          <w:pPr>
            <w:pStyle w:val="TOC3"/>
            <w:tabs>
              <w:tab w:val="right" w:leader="dot" w:pos="10080"/>
            </w:tabs>
          </w:pPr>
          <w:hyperlink w:history="1" w:anchor="_Toc23901">
            <w:r>
              <w:rPr>
                <w:rFonts w:hint="eastAsia"/>
              </w:rPr>
              <w:t>AOCPU_CPU_CTRL0</w:t>
            </w:r>
            <w:r>
              <w:tab/>
            </w:r>
            <w:r>
              <w:fldChar w:fldCharType="begin"/>
            </w:r>
            <w:r>
              <w:instrText xml:space="preserve"> PAGEREF _Toc23901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:rsidR="00AD70FF" w:rsidRDefault="006C55A7" w14:paraId="69E15545" w14:textId="77777777">
          <w:pPr>
            <w:pStyle w:val="TOC3"/>
            <w:tabs>
              <w:tab w:val="right" w:leader="dot" w:pos="10080"/>
            </w:tabs>
          </w:pPr>
          <w:hyperlink w:history="1" w:anchor="_Toc19657">
            <w:r>
              <w:rPr>
                <w:rFonts w:hint="eastAsia"/>
              </w:rPr>
              <w:t>AOCPU_CPU_CTRL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_Toc19657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:rsidR="00AD70FF" w:rsidRDefault="006C55A7" w14:paraId="6CB4482B" w14:textId="77777777">
          <w:pPr>
            <w:pStyle w:val="TOC3"/>
            <w:tabs>
              <w:tab w:val="right" w:leader="dot" w:pos="10080"/>
            </w:tabs>
          </w:pPr>
          <w:hyperlink w:history="1" w:anchor="_Toc28583">
            <w:r>
              <w:rPr>
                <w:rFonts w:hint="eastAsia"/>
              </w:rPr>
              <w:t>AOCPU_STS00_BYCPU</w:t>
            </w:r>
            <w:r>
              <w:rPr>
                <w:rFonts w:hint="eastAsia"/>
                <w:lang w:eastAsia="zh-CN"/>
              </w:rPr>
              <w:t>0~7</w:t>
            </w:r>
            <w:r>
              <w:tab/>
            </w:r>
            <w:r>
              <w:fldChar w:fldCharType="begin"/>
            </w:r>
            <w:r>
              <w:instrText xml:space="preserve"> PAGEREF _Toc28583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:rsidR="00AD70FF" w:rsidRDefault="006C55A7" w14:paraId="4C49F15A" w14:textId="77777777">
          <w:pPr>
            <w:pStyle w:val="TOC3"/>
            <w:tabs>
              <w:tab w:val="right" w:leader="dot" w:pos="10080"/>
            </w:tabs>
          </w:pPr>
          <w:hyperlink w:history="1" w:anchor="_Toc1881">
            <w:r>
              <w:rPr>
                <w:rFonts w:hint="eastAsia"/>
              </w:rPr>
              <w:t>AOCPU_IRQ_TYPE0</w:t>
            </w:r>
            <w:r>
              <w:rPr>
                <w:rFonts w:hint="eastAsia"/>
                <w:lang w:eastAsia="zh-CN"/>
              </w:rPr>
              <w:t>/1/2</w:t>
            </w:r>
            <w:r>
              <w:tab/>
            </w:r>
            <w:r>
              <w:fldChar w:fldCharType="begin"/>
            </w:r>
            <w:r>
              <w:instrText xml:space="preserve"> PAGEREF _Toc1881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:rsidR="00AD70FF" w:rsidRDefault="006C55A7" w14:paraId="035B05A2" w14:textId="77777777">
          <w:pPr>
            <w:pStyle w:val="TOC3"/>
            <w:tabs>
              <w:tab w:val="right" w:leader="dot" w:pos="10080"/>
            </w:tabs>
          </w:pPr>
          <w:hyperlink w:history="1" w:anchor="_Toc1103">
            <w:r>
              <w:rPr>
                <w:rFonts w:hint="eastAsia"/>
              </w:rPr>
              <w:t>AOCPU_TIMER_DIV</w:t>
            </w:r>
            <w:r>
              <w:tab/>
            </w:r>
            <w:r>
              <w:fldChar w:fldCharType="begin"/>
            </w:r>
            <w:r>
              <w:instrText xml:space="preserve"> PAGEREF _Toc1103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:rsidR="00AD70FF" w:rsidRDefault="006C55A7" w14:paraId="49DA8ACF" w14:textId="77777777">
          <w:pPr>
            <w:pStyle w:val="TOC3"/>
            <w:tabs>
              <w:tab w:val="right" w:leader="dot" w:pos="10080"/>
            </w:tabs>
          </w:pPr>
          <w:hyperlink w:history="1" w:anchor="_Toc12925">
            <w:r>
              <w:rPr>
                <w:rFonts w:hint="eastAsia"/>
              </w:rPr>
              <w:t>AOCPU_TIMER_DBG_DIV</w:t>
            </w:r>
            <w:r>
              <w:tab/>
            </w:r>
            <w:r>
              <w:fldChar w:fldCharType="begin"/>
            </w:r>
            <w:r>
              <w:instrText xml:space="preserve"> PAGEREF _Toc12925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:rsidR="00AD70FF" w:rsidRDefault="006C55A7" w14:paraId="6A665D64" w14:textId="77777777">
          <w:pPr>
            <w:pStyle w:val="TOC2"/>
          </w:pPr>
          <w:hyperlink w:history="1" w:anchor="_Toc9521">
            <w:r>
              <w:rPr>
                <w:lang w:eastAsia="zh-CN"/>
              </w:rPr>
              <w:t>12. PWR_CTRL</w:t>
            </w:r>
            <w:r>
              <w:tab/>
            </w:r>
            <w:r>
              <w:fldChar w:fldCharType="begin"/>
            </w:r>
            <w:r>
              <w:instrText xml:space="preserve"> PAGEREF _Toc9521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 w:rsidR="00AD70FF" w:rsidRDefault="006C55A7" w14:paraId="60878F39" w14:textId="77777777">
          <w:pPr>
            <w:pStyle w:val="TOC3"/>
            <w:tabs>
              <w:tab w:val="right" w:leader="dot" w:pos="10080"/>
            </w:tabs>
          </w:pPr>
          <w:hyperlink w:history="1" w:anchor="_Toc20490">
            <w:r>
              <w:t>PWRCTRL_PWR_ACK0</w:t>
            </w:r>
            <w:r>
              <w:tab/>
            </w:r>
            <w:r>
              <w:fldChar w:fldCharType="begin"/>
            </w:r>
            <w:r>
              <w:instrText xml:space="preserve"> PAGEREF _Toc20490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 w:rsidR="00AD70FF" w:rsidRDefault="006C55A7" w14:paraId="1CE0478D" w14:textId="77777777">
          <w:pPr>
            <w:pStyle w:val="TOC3"/>
            <w:tabs>
              <w:tab w:val="right" w:leader="dot" w:pos="10080"/>
            </w:tabs>
          </w:pPr>
          <w:hyperlink w:history="1" w:anchor="_Toc5780">
            <w:r>
              <w:t>PWRCTRL_ISO_EN0</w:t>
            </w:r>
            <w:r>
              <w:tab/>
            </w:r>
            <w:r>
              <w:fldChar w:fldCharType="begin"/>
            </w:r>
            <w:r>
              <w:instrText xml:space="preserve"> PAGEREF _Toc5780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 w:rsidR="00AD70FF" w:rsidRDefault="006C55A7" w14:paraId="1C07C75E" w14:textId="77777777">
          <w:pPr>
            <w:pStyle w:val="TOC3"/>
            <w:tabs>
              <w:tab w:val="right" w:leader="dot" w:pos="10080"/>
            </w:tabs>
          </w:pPr>
          <w:hyperlink w:history="1" w:anchor="_Toc15843">
            <w:r>
              <w:t>PWRCTRL_PWR_OFF0</w:t>
            </w:r>
            <w:r>
              <w:tab/>
            </w:r>
            <w:r>
              <w:fldChar w:fldCharType="begin"/>
            </w:r>
            <w:r>
              <w:instrText xml:space="preserve"> PAGEREF _Toc15843 \h </w:instrText>
            </w:r>
            <w:r>
              <w:fldChar w:fldCharType="separate"/>
            </w:r>
            <w:r>
              <w:t>76</w:t>
            </w:r>
            <w:r>
              <w:fldChar w:fldCharType="end"/>
            </w:r>
          </w:hyperlink>
        </w:p>
        <w:p w:rsidR="00AD70FF" w:rsidRDefault="006C55A7" w14:paraId="11707134" w14:textId="77777777">
          <w:pPr>
            <w:pStyle w:val="TOC3"/>
            <w:tabs>
              <w:tab w:val="right" w:leader="dot" w:pos="10080"/>
            </w:tabs>
          </w:pPr>
          <w:hyperlink w:history="1" w:anchor="_Toc9888">
            <w:r>
              <w:t>PWRCTRL_</w:t>
            </w:r>
            <w:r>
              <w:rPr>
                <w:lang w:eastAsia="zh-CN"/>
              </w:rPr>
              <w:t>FOCRST0</w:t>
            </w:r>
            <w:r>
              <w:tab/>
            </w:r>
            <w:r>
              <w:fldChar w:fldCharType="begin"/>
            </w:r>
            <w:r>
              <w:instrText xml:space="preserve"> PAGEREF _Toc9888 \h </w:instrText>
            </w:r>
            <w:r>
              <w:fldChar w:fldCharType="separate"/>
            </w:r>
            <w:r>
              <w:t>76</w:t>
            </w:r>
            <w:r>
              <w:fldChar w:fldCharType="end"/>
            </w:r>
          </w:hyperlink>
        </w:p>
        <w:p w:rsidR="00AD70FF" w:rsidRDefault="006C55A7" w14:paraId="128E95FD" w14:textId="77777777">
          <w:pPr>
            <w:pStyle w:val="TOC3"/>
            <w:tabs>
              <w:tab w:val="right" w:leader="dot" w:pos="10080"/>
            </w:tabs>
          </w:pPr>
          <w:hyperlink w:history="1" w:anchor="_Toc8733">
            <w:r>
              <w:t>PWRCTRL_MEM_PD</w:t>
            </w:r>
            <w:r>
              <w:rPr>
                <w:lang w:eastAsia="zh-CN"/>
              </w:rPr>
              <w:t>0</w:t>
            </w:r>
            <w:r>
              <w:tab/>
            </w:r>
            <w:r>
              <w:fldChar w:fldCharType="begin"/>
            </w:r>
            <w:r>
              <w:instrText xml:space="preserve"> PAGEREF _Toc8733 \h </w:instrText>
            </w:r>
            <w:r>
              <w:fldChar w:fldCharType="separate"/>
            </w:r>
            <w:r>
              <w:t>76</w:t>
            </w:r>
            <w:r>
              <w:fldChar w:fldCharType="end"/>
            </w:r>
          </w:hyperlink>
        </w:p>
        <w:p w:rsidR="00AD70FF" w:rsidRDefault="006C55A7" w14:paraId="29F2AC71" w14:textId="77777777">
          <w:pPr>
            <w:pStyle w:val="TOC3"/>
            <w:tabs>
              <w:tab w:val="right" w:leader="dot" w:pos="10080"/>
            </w:tabs>
          </w:pPr>
          <w:hyperlink w:history="1" w:anchor="_Toc22900">
            <w:r>
              <w:t>PWRCTRL_MEM_PD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_Toc22900 \h </w:instrText>
            </w:r>
            <w:r>
              <w:fldChar w:fldCharType="separate"/>
            </w:r>
            <w:r>
              <w:t>76</w:t>
            </w:r>
            <w:r>
              <w:fldChar w:fldCharType="end"/>
            </w:r>
          </w:hyperlink>
        </w:p>
        <w:p w:rsidR="00AD70FF" w:rsidRDefault="006C55A7" w14:paraId="5E6D79AA" w14:textId="77777777">
          <w:pPr>
            <w:pStyle w:val="TOC3"/>
            <w:tabs>
              <w:tab w:val="right" w:leader="dot" w:pos="10080"/>
            </w:tabs>
          </w:pPr>
          <w:hyperlink w:history="1" w:anchor="_Toc5430">
            <w:r>
              <w:t>PWRCTRL_MEM_PD</w:t>
            </w:r>
            <w:r>
              <w:rPr>
                <w:lang w:eastAsia="zh-CN"/>
              </w:rPr>
              <w:t>2</w:t>
            </w:r>
            <w:r>
              <w:tab/>
            </w:r>
            <w:r>
              <w:fldChar w:fldCharType="begin"/>
            </w:r>
            <w:r>
              <w:instrText xml:space="preserve"> PAGEREF _Toc5430 \h </w:instrText>
            </w:r>
            <w:r>
              <w:fldChar w:fldCharType="separate"/>
            </w:r>
            <w:r>
              <w:t>77</w:t>
            </w:r>
            <w:r>
              <w:fldChar w:fldCharType="end"/>
            </w:r>
          </w:hyperlink>
        </w:p>
        <w:p w:rsidR="00AD70FF" w:rsidRDefault="006C55A7" w14:paraId="4BE9960D" w14:textId="77777777">
          <w:pPr>
            <w:pStyle w:val="TOC3"/>
            <w:tabs>
              <w:tab w:val="right" w:leader="dot" w:pos="10080"/>
            </w:tabs>
          </w:pPr>
          <w:hyperlink w:history="1" w:anchor="_Toc24335">
            <w:r>
              <w:t>PWRCTRL_MEM_PD</w:t>
            </w:r>
            <w:r>
              <w:rPr>
                <w:lang w:eastAsia="zh-CN"/>
              </w:rPr>
              <w:t>3</w:t>
            </w:r>
            <w:r>
              <w:tab/>
            </w:r>
            <w:r>
              <w:fldChar w:fldCharType="begin"/>
            </w:r>
            <w:r>
              <w:instrText xml:space="preserve"> PAGEREF _Toc24335 \h </w:instrText>
            </w:r>
            <w:r>
              <w:fldChar w:fldCharType="separate"/>
            </w:r>
            <w:r>
              <w:t>77</w:t>
            </w:r>
            <w:r>
              <w:fldChar w:fldCharType="end"/>
            </w:r>
          </w:hyperlink>
        </w:p>
        <w:p w:rsidR="00AD70FF" w:rsidRDefault="006C55A7" w14:paraId="183E58C7" w14:textId="77777777">
          <w:pPr>
            <w:pStyle w:val="TOC3"/>
            <w:tabs>
              <w:tab w:val="right" w:leader="dot" w:pos="10080"/>
            </w:tabs>
          </w:pPr>
          <w:hyperlink w:history="1" w:anchor="_Toc25306">
            <w:r>
              <w:t>PWRCTRL_MEM_PD</w:t>
            </w:r>
            <w:r>
              <w:rPr>
                <w:lang w:eastAsia="zh-CN"/>
              </w:rPr>
              <w:t>4</w:t>
            </w:r>
            <w:r>
              <w:tab/>
            </w:r>
            <w:r>
              <w:fldChar w:fldCharType="begin"/>
            </w:r>
            <w:r>
              <w:instrText xml:space="preserve"> PAGEREF _Toc25306 \h </w:instrText>
            </w:r>
            <w:r>
              <w:fldChar w:fldCharType="separate"/>
            </w:r>
            <w:r>
              <w:t>77</w:t>
            </w:r>
            <w:r>
              <w:fldChar w:fldCharType="end"/>
            </w:r>
          </w:hyperlink>
        </w:p>
        <w:p w:rsidR="00AD70FF" w:rsidRDefault="006C55A7" w14:paraId="2CDE07E7" w14:textId="77777777">
          <w:pPr>
            <w:pStyle w:val="TOC2"/>
          </w:pPr>
          <w:hyperlink w:history="1" w:anchor="_Toc26986">
            <w:r>
              <w:rPr>
                <w:lang w:eastAsia="zh-CN"/>
              </w:rPr>
              <w:t>13. ANA_CTRL</w:t>
            </w:r>
            <w:r>
              <w:tab/>
            </w:r>
            <w:r>
              <w:fldChar w:fldCharType="begin"/>
            </w:r>
            <w:r>
              <w:instrText xml:space="preserve"> PAGEREF _Toc26986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 w:rsidR="00AD70FF" w:rsidRDefault="006C55A7" w14:paraId="146FC8B3" w14:textId="77777777">
          <w:pPr>
            <w:pStyle w:val="TOC3"/>
            <w:tabs>
              <w:tab w:val="right" w:leader="dot" w:pos="10080"/>
            </w:tabs>
          </w:pPr>
          <w:hyperlink w:history="1" w:anchor="_Toc15893">
            <w:r>
              <w:t>ANACTRL_</w:t>
            </w:r>
            <w:r>
              <w:rPr>
                <w:lang w:eastAsia="zh-CN"/>
              </w:rPr>
              <w:t>HIFI_PLL</w:t>
            </w:r>
            <w:r>
              <w:t>_CTRL0</w:t>
            </w:r>
            <w:r>
              <w:tab/>
            </w:r>
            <w:r>
              <w:fldChar w:fldCharType="begin"/>
            </w:r>
            <w:r>
              <w:instrText xml:space="preserve"> PAGEREF _Toc15893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 w:rsidR="00AD70FF" w:rsidRDefault="006C55A7" w14:paraId="01F43AD7" w14:textId="77777777">
          <w:pPr>
            <w:pStyle w:val="TOC3"/>
            <w:tabs>
              <w:tab w:val="right" w:leader="dot" w:pos="10080"/>
            </w:tabs>
          </w:pPr>
          <w:hyperlink w:history="1" w:anchor="_Toc27763">
            <w:r>
              <w:t>ANACTRL_</w:t>
            </w:r>
            <w:r>
              <w:rPr>
                <w:lang w:eastAsia="zh-CN"/>
              </w:rPr>
              <w:t>HIFI_PLL</w:t>
            </w:r>
            <w:r>
              <w:t>_CTRL1</w:t>
            </w:r>
            <w:r>
              <w:tab/>
            </w:r>
            <w:r>
              <w:fldChar w:fldCharType="begin"/>
            </w:r>
            <w:r>
              <w:instrText xml:space="preserve"> PAGEREF _Toc27763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 w:rsidR="00AD70FF" w:rsidRDefault="006C55A7" w14:paraId="5BAC51D8" w14:textId="77777777">
          <w:pPr>
            <w:pStyle w:val="TOC3"/>
            <w:tabs>
              <w:tab w:val="right" w:leader="dot" w:pos="10080"/>
            </w:tabs>
          </w:pPr>
          <w:hyperlink w:history="1" w:anchor="_Toc27624">
            <w:r>
              <w:t>ANACTRL_</w:t>
            </w:r>
            <w:r>
              <w:rPr>
                <w:lang w:eastAsia="zh-CN"/>
              </w:rPr>
              <w:t>HIFI_PLL</w:t>
            </w:r>
            <w:r>
              <w:t>_CTRL2</w:t>
            </w:r>
            <w:r>
              <w:tab/>
            </w:r>
            <w:r>
              <w:fldChar w:fldCharType="begin"/>
            </w:r>
            <w:r>
              <w:instrText xml:space="preserve"> PAGEREF _Toc27624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 w:rsidR="00AD70FF" w:rsidRDefault="006C55A7" w14:paraId="0C6BD663" w14:textId="77777777">
          <w:pPr>
            <w:pStyle w:val="TOC3"/>
            <w:tabs>
              <w:tab w:val="right" w:leader="dot" w:pos="10080"/>
            </w:tabs>
          </w:pPr>
          <w:hyperlink w:history="1" w:anchor="_Toc24266">
            <w:r>
              <w:t>ANACTRL_</w:t>
            </w:r>
            <w:r>
              <w:rPr>
                <w:lang w:eastAsia="zh-CN"/>
              </w:rPr>
              <w:t>HIFI_PLL</w:t>
            </w:r>
            <w:r>
              <w:t>_CTRL3</w:t>
            </w:r>
            <w:r>
              <w:tab/>
            </w:r>
            <w:r>
              <w:fldChar w:fldCharType="begin"/>
            </w:r>
            <w:r>
              <w:instrText xml:space="preserve"> PAGEREF _Toc24266 \h </w:instrText>
            </w:r>
            <w:r>
              <w:fldChar w:fldCharType="separate"/>
            </w:r>
            <w:r>
              <w:t>79</w:t>
            </w:r>
            <w:r>
              <w:fldChar w:fldCharType="end"/>
            </w:r>
          </w:hyperlink>
        </w:p>
        <w:p w:rsidR="00AD70FF" w:rsidRDefault="006C55A7" w14:paraId="2033119A" w14:textId="77777777">
          <w:pPr>
            <w:pStyle w:val="TOC3"/>
            <w:tabs>
              <w:tab w:val="right" w:leader="dot" w:pos="10080"/>
            </w:tabs>
          </w:pPr>
          <w:hyperlink w:history="1" w:anchor="_Toc16273">
            <w:r>
              <w:t>ANACTRL_</w:t>
            </w:r>
            <w:r>
              <w:rPr>
                <w:lang w:eastAsia="zh-CN"/>
              </w:rPr>
              <w:t>HIFI_PLL</w:t>
            </w:r>
            <w:r>
              <w:t>_STS</w:t>
            </w:r>
            <w:r>
              <w:tab/>
            </w:r>
            <w:r>
              <w:fldChar w:fldCharType="begin"/>
            </w:r>
            <w:r>
              <w:instrText xml:space="preserve"> PAGEREF _Toc16273 \h </w:instrText>
            </w:r>
            <w:r>
              <w:fldChar w:fldCharType="separate"/>
            </w:r>
            <w:r>
              <w:t>80</w:t>
            </w:r>
            <w:r>
              <w:fldChar w:fldCharType="end"/>
            </w:r>
          </w:hyperlink>
        </w:p>
        <w:p w:rsidR="00AD70FF" w:rsidRDefault="006C55A7" w14:paraId="6FB40EC3" w14:textId="77777777">
          <w:pPr>
            <w:pStyle w:val="TOC3"/>
            <w:tabs>
              <w:tab w:val="right" w:leader="dot" w:pos="10080"/>
            </w:tabs>
          </w:pPr>
          <w:hyperlink w:history="1" w:anchor="_Toc2409">
            <w:r>
              <w:t>ANACTRL_</w:t>
            </w:r>
            <w:r>
              <w:rPr>
                <w:lang w:eastAsia="zh-CN"/>
              </w:rPr>
              <w:t>DISP_PLL</w:t>
            </w:r>
            <w:r>
              <w:t>_CTRL0</w:t>
            </w:r>
            <w:r>
              <w:tab/>
            </w:r>
            <w:r>
              <w:fldChar w:fldCharType="begin"/>
            </w:r>
            <w:r>
              <w:instrText xml:space="preserve"> PAGEREF _Toc2409 \h </w:instrText>
            </w:r>
            <w:r>
              <w:fldChar w:fldCharType="separate"/>
            </w:r>
            <w:r>
              <w:t>80</w:t>
            </w:r>
            <w:r>
              <w:fldChar w:fldCharType="end"/>
            </w:r>
          </w:hyperlink>
        </w:p>
        <w:p w:rsidR="00AD70FF" w:rsidRDefault="006C55A7" w14:paraId="0A358E35" w14:textId="77777777">
          <w:pPr>
            <w:pStyle w:val="TOC3"/>
            <w:tabs>
              <w:tab w:val="right" w:leader="dot" w:pos="10080"/>
            </w:tabs>
          </w:pPr>
          <w:hyperlink w:history="1" w:anchor="_Toc24072">
            <w:r>
              <w:t>ANACTRL_</w:t>
            </w:r>
            <w:r>
              <w:rPr>
                <w:lang w:eastAsia="zh-CN"/>
              </w:rPr>
              <w:t>DISP_PLL</w:t>
            </w:r>
            <w:r>
              <w:t>_CTRL1</w:t>
            </w:r>
            <w:r>
              <w:tab/>
            </w:r>
            <w:r>
              <w:fldChar w:fldCharType="begin"/>
            </w:r>
            <w:r>
              <w:instrText xml:space="preserve"> PAGEREF _Toc24072 \h </w:instrText>
            </w:r>
            <w:r>
              <w:fldChar w:fldCharType="separate"/>
            </w:r>
            <w:r>
              <w:t>80</w:t>
            </w:r>
            <w:r>
              <w:fldChar w:fldCharType="end"/>
            </w:r>
          </w:hyperlink>
        </w:p>
        <w:p w:rsidR="00AD70FF" w:rsidRDefault="006C55A7" w14:paraId="6C21C777" w14:textId="77777777">
          <w:pPr>
            <w:pStyle w:val="TOC3"/>
            <w:tabs>
              <w:tab w:val="right" w:leader="dot" w:pos="10080"/>
            </w:tabs>
          </w:pPr>
          <w:hyperlink w:history="1" w:anchor="_Toc9638">
            <w:r>
              <w:t>ANACTRL_</w:t>
            </w:r>
            <w:r>
              <w:rPr>
                <w:lang w:eastAsia="zh-CN"/>
              </w:rPr>
              <w:t>DISP_PLL</w:t>
            </w:r>
            <w:r>
              <w:t>_CTRL2</w:t>
            </w:r>
            <w:r>
              <w:tab/>
            </w:r>
            <w:r>
              <w:fldChar w:fldCharType="begin"/>
            </w:r>
            <w:r>
              <w:instrText xml:space="preserve"> PAGEREF _Toc9638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 w:rsidR="00AD70FF" w:rsidRDefault="006C55A7" w14:paraId="5FC89D17" w14:textId="77777777">
          <w:pPr>
            <w:pStyle w:val="TOC3"/>
            <w:tabs>
              <w:tab w:val="right" w:leader="dot" w:pos="10080"/>
            </w:tabs>
          </w:pPr>
          <w:hyperlink w:history="1" w:anchor="_Toc10885">
            <w:r>
              <w:t>ANACTRL_</w:t>
            </w:r>
            <w:r>
              <w:rPr>
                <w:lang w:eastAsia="zh-CN"/>
              </w:rPr>
              <w:t>DISP_PLL</w:t>
            </w:r>
            <w:r>
              <w:t>_CTRL3</w:t>
            </w:r>
            <w:r>
              <w:tab/>
            </w:r>
            <w:r>
              <w:fldChar w:fldCharType="begin"/>
            </w:r>
            <w:r>
              <w:instrText xml:space="preserve"> PAGEREF _Toc10885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 w:rsidR="00AD70FF" w:rsidRDefault="006C55A7" w14:paraId="5B98D883" w14:textId="77777777">
          <w:pPr>
            <w:pStyle w:val="TOC3"/>
            <w:tabs>
              <w:tab w:val="right" w:leader="dot" w:pos="10080"/>
            </w:tabs>
          </w:pPr>
          <w:hyperlink w:history="1" w:anchor="_Toc17458">
            <w:r>
              <w:t>ANACTRL_</w:t>
            </w:r>
            <w:r>
              <w:rPr>
                <w:lang w:eastAsia="zh-CN"/>
              </w:rPr>
              <w:t>DISP_PLL</w:t>
            </w:r>
            <w:r>
              <w:t>_STS</w:t>
            </w:r>
            <w:r>
              <w:tab/>
            </w:r>
            <w:r>
              <w:fldChar w:fldCharType="begin"/>
            </w:r>
            <w:r>
              <w:instrText xml:space="preserve"> PAGEREF _Toc17458 \h </w:instrText>
            </w:r>
            <w:r>
              <w:fldChar w:fldCharType="separate"/>
            </w:r>
            <w:r>
              <w:t>82</w:t>
            </w:r>
            <w:r>
              <w:fldChar w:fldCharType="end"/>
            </w:r>
          </w:hyperlink>
        </w:p>
        <w:p w:rsidR="00AD70FF" w:rsidRDefault="006C55A7" w14:paraId="0E1C64C4" w14:textId="77777777">
          <w:pPr>
            <w:pStyle w:val="TOC2"/>
          </w:pPr>
          <w:hyperlink w:history="1" w:anchor="_Toc3076">
            <w:r>
              <w:rPr>
                <w:lang w:eastAsia="zh-CN"/>
              </w:rPr>
              <w:t xml:space="preserve">14. </w:t>
            </w:r>
            <w:r>
              <w:rPr>
                <w:lang w:eastAsia="zh-CN"/>
              </w:rPr>
              <w:t>edp_lvds_phy_dig_top</w:t>
            </w:r>
            <w:r>
              <w:tab/>
            </w:r>
            <w:r>
              <w:fldChar w:fldCharType="begin"/>
            </w:r>
            <w:r>
              <w:instrText xml:space="preserve"> PAGEREF _Toc3076 \h 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:rsidR="00AD70FF" w:rsidRDefault="006C55A7" w14:paraId="4733E5BA" w14:textId="77777777">
          <w:pPr>
            <w:pStyle w:val="TOC3"/>
            <w:tabs>
              <w:tab w:val="right" w:leader="dot" w:pos="10080"/>
            </w:tabs>
          </w:pPr>
          <w:hyperlink w:history="1" w:anchor="_Toc3315">
            <w:r>
              <w:t>ANACTRL_</w:t>
            </w:r>
            <w:r>
              <w:rPr>
                <w:lang w:eastAsia="zh-CN"/>
              </w:rPr>
              <w:t>TCON_PLL0_CNTL0</w:t>
            </w:r>
            <w:r>
              <w:tab/>
            </w:r>
            <w:r>
              <w:fldChar w:fldCharType="begin"/>
            </w:r>
            <w:r>
              <w:instrText xml:space="preserve"> PAGEREF _Toc3315 \h 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:rsidR="00AD70FF" w:rsidRDefault="006C55A7" w14:paraId="644C1DA1" w14:textId="77777777">
          <w:pPr>
            <w:pStyle w:val="TOC3"/>
            <w:tabs>
              <w:tab w:val="right" w:leader="dot" w:pos="10080"/>
            </w:tabs>
          </w:pPr>
          <w:hyperlink w:history="1" w:anchor="_Toc31782">
            <w:r>
              <w:t>ANACTRL_</w:t>
            </w:r>
            <w:r>
              <w:rPr>
                <w:lang w:eastAsia="zh-CN"/>
              </w:rPr>
              <w:t>TCON_PLL0_CNTL1</w:t>
            </w:r>
            <w:r>
              <w:tab/>
            </w:r>
            <w:r>
              <w:fldChar w:fldCharType="begin"/>
            </w:r>
            <w:r>
              <w:instrText xml:space="preserve"> PAGEREF _Toc31782 \h 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:rsidR="00AD70FF" w:rsidRDefault="006C55A7" w14:paraId="4F0D8071" w14:textId="77777777">
          <w:pPr>
            <w:pStyle w:val="TOC3"/>
            <w:tabs>
              <w:tab w:val="right" w:leader="dot" w:pos="10080"/>
            </w:tabs>
          </w:pPr>
          <w:hyperlink w:history="1" w:anchor="_Toc9979">
            <w:r>
              <w:t>ANACTRL_</w:t>
            </w:r>
            <w:r>
              <w:rPr>
                <w:lang w:eastAsia="zh-CN"/>
              </w:rPr>
              <w:t>TCON_PLL0_CNTL2</w:t>
            </w:r>
            <w:r>
              <w:tab/>
            </w:r>
            <w:r>
              <w:fldChar w:fldCharType="begin"/>
            </w:r>
            <w:r>
              <w:instrText xml:space="preserve"> PAGEREF _Toc9979 \h </w:instrText>
            </w:r>
            <w:r>
              <w:fldChar w:fldCharType="separate"/>
            </w:r>
            <w:r>
              <w:t>84</w:t>
            </w:r>
            <w:r>
              <w:fldChar w:fldCharType="end"/>
            </w:r>
          </w:hyperlink>
        </w:p>
        <w:p w:rsidR="00AD70FF" w:rsidRDefault="006C55A7" w14:paraId="74563C1F" w14:textId="77777777">
          <w:pPr>
            <w:pStyle w:val="TOC3"/>
            <w:tabs>
              <w:tab w:val="right" w:leader="dot" w:pos="10080"/>
            </w:tabs>
          </w:pPr>
          <w:hyperlink w:history="1" w:anchor="_Toc4577">
            <w:r>
              <w:t>ANACTRL_</w:t>
            </w:r>
            <w:r>
              <w:rPr>
                <w:lang w:eastAsia="zh-CN"/>
              </w:rPr>
              <w:t>TCON_PLL0_CNTL3</w:t>
            </w:r>
            <w:r>
              <w:tab/>
            </w:r>
            <w:r>
              <w:fldChar w:fldCharType="begin"/>
            </w:r>
            <w:r>
              <w:instrText xml:space="preserve"> PAGEREF _Toc4577 \h </w:instrText>
            </w:r>
            <w:r>
              <w:fldChar w:fldCharType="separate"/>
            </w:r>
            <w:r>
              <w:t>85</w:t>
            </w:r>
            <w:r>
              <w:fldChar w:fldCharType="end"/>
            </w:r>
          </w:hyperlink>
        </w:p>
        <w:p w:rsidR="00AD70FF" w:rsidRDefault="006C55A7" w14:paraId="529B1046" w14:textId="77777777">
          <w:pPr>
            <w:pStyle w:val="TOC3"/>
            <w:tabs>
              <w:tab w:val="right" w:leader="dot" w:pos="10080"/>
            </w:tabs>
          </w:pPr>
          <w:hyperlink w:history="1" w:anchor="_Toc20712">
            <w:r>
              <w:rPr>
                <w:szCs w:val="21"/>
              </w:rPr>
              <w:t>ANACTRL_TCON_PLL0_STS</w:t>
            </w:r>
            <w:r>
              <w:tab/>
            </w:r>
            <w:r>
              <w:fldChar w:fldCharType="begin"/>
            </w:r>
            <w:r>
              <w:instrText xml:space="preserve"> PAGEREF _Toc20712 \h </w:instrText>
            </w:r>
            <w:r>
              <w:fldChar w:fldCharType="separate"/>
            </w:r>
            <w:r>
              <w:t>85</w:t>
            </w:r>
            <w:r>
              <w:fldChar w:fldCharType="end"/>
            </w:r>
          </w:hyperlink>
        </w:p>
        <w:p w:rsidR="00AD70FF" w:rsidRDefault="006C55A7" w14:paraId="197A6390" w14:textId="77777777">
          <w:pPr>
            <w:pStyle w:val="TOC3"/>
            <w:tabs>
              <w:tab w:val="right" w:leader="dot" w:pos="10080"/>
            </w:tabs>
          </w:pPr>
          <w:hyperlink w:history="1" w:anchor="_Toc3802">
            <w:r>
              <w:t>ANACTRL_</w:t>
            </w:r>
            <w:r>
              <w:rPr>
                <w:lang w:eastAsia="zh-CN"/>
              </w:rPr>
              <w:t>DIF_PHY_CNTL1</w:t>
            </w:r>
            <w:r>
              <w:tab/>
            </w:r>
            <w:r>
              <w:fldChar w:fldCharType="begin"/>
            </w:r>
            <w:r>
              <w:instrText xml:space="preserve"> PAGEREF _Toc3802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:rsidR="00AD70FF" w:rsidRDefault="006C55A7" w14:paraId="664242C9" w14:textId="77777777">
          <w:pPr>
            <w:pStyle w:val="TOC3"/>
            <w:tabs>
              <w:tab w:val="right" w:leader="dot" w:pos="10080"/>
            </w:tabs>
          </w:pPr>
          <w:hyperlink w:history="1" w:anchor="_Toc13666">
            <w:r>
              <w:t>ANACTRL_</w:t>
            </w:r>
            <w:r>
              <w:rPr>
                <w:lang w:eastAsia="zh-CN"/>
              </w:rPr>
              <w:t>DIF_PHY_CNTL2</w:t>
            </w:r>
            <w:r>
              <w:tab/>
            </w:r>
            <w:r>
              <w:fldChar w:fldCharType="begin"/>
            </w:r>
            <w:r>
              <w:instrText xml:space="preserve"> PAGEREF _Toc13666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:rsidR="00AD70FF" w:rsidRDefault="006C55A7" w14:paraId="3E97F2BC" w14:textId="77777777">
          <w:pPr>
            <w:pStyle w:val="TOC3"/>
            <w:tabs>
              <w:tab w:val="right" w:leader="dot" w:pos="10080"/>
            </w:tabs>
          </w:pPr>
          <w:hyperlink w:history="1" w:anchor="_Toc27740">
            <w:r>
              <w:t>ANACTRL_</w:t>
            </w:r>
            <w:r>
              <w:rPr>
                <w:lang w:eastAsia="zh-CN"/>
              </w:rPr>
              <w:t>DIF_PHY_CNTL3</w:t>
            </w:r>
            <w:r>
              <w:tab/>
            </w:r>
            <w:r>
              <w:fldChar w:fldCharType="begin"/>
            </w:r>
            <w:r>
              <w:instrText xml:space="preserve"> PAGEREF _Toc27740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:rsidR="00AD70FF" w:rsidRDefault="006C55A7" w14:paraId="40E2E446" w14:textId="77777777">
          <w:pPr>
            <w:pStyle w:val="TOC3"/>
            <w:tabs>
              <w:tab w:val="right" w:leader="dot" w:pos="10080"/>
            </w:tabs>
          </w:pPr>
          <w:hyperlink w:history="1" w:anchor="_Toc9383">
            <w:r>
              <w:t>ANACTRL_</w:t>
            </w:r>
            <w:r>
              <w:rPr>
                <w:lang w:eastAsia="zh-CN"/>
              </w:rPr>
              <w:t>DIF_PHY_CNTL4</w:t>
            </w:r>
            <w:r>
              <w:tab/>
            </w:r>
            <w:r>
              <w:fldChar w:fldCharType="begin"/>
            </w:r>
            <w:r>
              <w:instrText xml:space="preserve"> PAGEREF _Toc9383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:rsidR="00AD70FF" w:rsidRDefault="006C55A7" w14:paraId="485D6706" w14:textId="77777777">
          <w:pPr>
            <w:pStyle w:val="TOC3"/>
            <w:tabs>
              <w:tab w:val="right" w:leader="dot" w:pos="10080"/>
            </w:tabs>
          </w:pPr>
          <w:hyperlink w:history="1" w:anchor="_Toc3406">
            <w:r>
              <w:t>ANACTRL_</w:t>
            </w:r>
            <w:r>
              <w:rPr>
                <w:lang w:eastAsia="zh-CN"/>
              </w:rPr>
              <w:t>DIF_PHY_CNTL</w:t>
            </w:r>
            <w:r>
              <w:rPr>
                <w:lang w:eastAsia="zh-CN"/>
              </w:rPr>
              <w:t>5</w:t>
            </w:r>
            <w:r>
              <w:tab/>
            </w:r>
            <w:r>
              <w:fldChar w:fldCharType="begin"/>
            </w:r>
            <w:r>
              <w:instrText xml:space="preserve"> PAGEREF _Toc3406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:rsidR="00AD70FF" w:rsidRDefault="006C55A7" w14:paraId="7A333AF4" w14:textId="77777777">
          <w:pPr>
            <w:pStyle w:val="TOC3"/>
            <w:tabs>
              <w:tab w:val="right" w:leader="dot" w:pos="10080"/>
            </w:tabs>
          </w:pPr>
          <w:hyperlink w:history="1" w:anchor="_Toc25399">
            <w:r>
              <w:t>ANACTRL_</w:t>
            </w:r>
            <w:r>
              <w:rPr>
                <w:lang w:eastAsia="zh-CN"/>
              </w:rPr>
              <w:t>DIF_PHY_CNTL</w:t>
            </w:r>
            <w:r>
              <w:rPr>
                <w:lang w:eastAsia="zh-CN"/>
              </w:rPr>
              <w:t>6</w:t>
            </w:r>
            <w:r>
              <w:tab/>
            </w:r>
            <w:r>
              <w:fldChar w:fldCharType="begin"/>
            </w:r>
            <w:r>
              <w:instrText xml:space="preserve"> PAGEREF _Toc25399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:rsidR="00AD70FF" w:rsidRDefault="006C55A7" w14:paraId="30B1D44A" w14:textId="77777777">
          <w:pPr>
            <w:pStyle w:val="TOC3"/>
            <w:tabs>
              <w:tab w:val="right" w:leader="dot" w:pos="10080"/>
            </w:tabs>
          </w:pPr>
          <w:hyperlink w:history="1" w:anchor="_Toc9365">
            <w:r>
              <w:t>ANACTRL_</w:t>
            </w:r>
            <w:r>
              <w:rPr>
                <w:lang w:eastAsia="zh-CN"/>
              </w:rPr>
              <w:t>DIF_PHY_CNTL</w:t>
            </w:r>
            <w:r>
              <w:rPr>
                <w:lang w:eastAsia="zh-CN"/>
              </w:rPr>
              <w:t>7</w:t>
            </w:r>
            <w:r>
              <w:tab/>
            </w:r>
            <w:r>
              <w:fldChar w:fldCharType="begin"/>
            </w:r>
            <w:r>
              <w:instrText xml:space="preserve"> PAGEREF _Toc9365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 w:rsidR="00AD70FF" w:rsidRDefault="006C55A7" w14:paraId="108E8714" w14:textId="77777777">
          <w:pPr>
            <w:pStyle w:val="TOC3"/>
            <w:tabs>
              <w:tab w:val="right" w:leader="dot" w:pos="10080"/>
            </w:tabs>
          </w:pPr>
          <w:hyperlink w:history="1" w:anchor="_Toc32543">
            <w:r>
              <w:t>ANACTRL_</w:t>
            </w:r>
            <w:r>
              <w:rPr>
                <w:lang w:eastAsia="zh-CN"/>
              </w:rPr>
              <w:t>DIF_PHY_CNTL8</w:t>
            </w:r>
            <w:r>
              <w:tab/>
            </w:r>
            <w:r>
              <w:fldChar w:fldCharType="begin"/>
            </w:r>
            <w:r>
              <w:instrText xml:space="preserve"> PAGEREF _Toc32543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 w:rsidR="00AD70FF" w:rsidRDefault="006C55A7" w14:paraId="68449BA2" w14:textId="77777777">
          <w:pPr>
            <w:pStyle w:val="TOC3"/>
            <w:tabs>
              <w:tab w:val="right" w:leader="dot" w:pos="10080"/>
            </w:tabs>
          </w:pPr>
          <w:hyperlink w:history="1" w:anchor="_Toc7106">
            <w:r>
              <w:t>ANACTRL_</w:t>
            </w:r>
            <w:r>
              <w:rPr>
                <w:lang w:eastAsia="zh-CN"/>
              </w:rPr>
              <w:t>DIF_PHY_CNTL9</w:t>
            </w:r>
            <w:r>
              <w:tab/>
            </w:r>
            <w:r>
              <w:fldChar w:fldCharType="begin"/>
            </w:r>
            <w:r>
              <w:instrText xml:space="preserve"> PAGEREF _Toc7106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 w:rsidR="00AD70FF" w:rsidRDefault="006C55A7" w14:paraId="5FA5AFFA" w14:textId="77777777">
          <w:pPr>
            <w:pStyle w:val="TOC3"/>
            <w:tabs>
              <w:tab w:val="right" w:leader="dot" w:pos="10080"/>
            </w:tabs>
          </w:pPr>
          <w:hyperlink w:history="1" w:anchor="_Toc26751">
            <w:r>
              <w:t>ANACTRL_</w:t>
            </w:r>
            <w:r>
              <w:rPr>
                <w:lang w:eastAsia="zh-CN"/>
              </w:rPr>
              <w:t>DIF_PHY_CNTL10</w:t>
            </w:r>
            <w:r>
              <w:tab/>
            </w:r>
            <w:r>
              <w:fldChar w:fldCharType="begin"/>
            </w:r>
            <w:r>
              <w:instrText xml:space="preserve"> PAGEREF _Toc26751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 w:rsidR="00AD70FF" w:rsidRDefault="006C55A7" w14:paraId="57E1E17C" w14:textId="77777777">
          <w:pPr>
            <w:pStyle w:val="TOC3"/>
            <w:tabs>
              <w:tab w:val="right" w:leader="dot" w:pos="10080"/>
            </w:tabs>
          </w:pPr>
          <w:hyperlink w:history="1" w:anchor="_Toc25605">
            <w:r>
              <w:t>ANACTRL_</w:t>
            </w:r>
            <w:r>
              <w:rPr>
                <w:lang w:eastAsia="zh-CN"/>
              </w:rPr>
              <w:t>DIF_PHY_CNTL11</w:t>
            </w:r>
            <w:r>
              <w:tab/>
            </w:r>
            <w:r>
              <w:fldChar w:fldCharType="begin"/>
            </w:r>
            <w:r>
              <w:instrText xml:space="preserve"> PAGEREF _Toc25605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 w:rsidR="00AD70FF" w:rsidRDefault="006C55A7" w14:paraId="1AC8B48D" w14:textId="77777777">
          <w:pPr>
            <w:pStyle w:val="TOC3"/>
            <w:tabs>
              <w:tab w:val="right" w:leader="dot" w:pos="10080"/>
            </w:tabs>
          </w:pPr>
          <w:hyperlink w:history="1" w:anchor="_Toc12081">
            <w:r>
              <w:t>ANACTRL_</w:t>
            </w:r>
            <w:r>
              <w:rPr>
                <w:lang w:eastAsia="zh-CN"/>
              </w:rPr>
              <w:t>DIF_PHY_CNTL12</w:t>
            </w:r>
            <w:r>
              <w:tab/>
            </w:r>
            <w:r>
              <w:fldChar w:fldCharType="begin"/>
            </w:r>
            <w:r>
              <w:instrText xml:space="preserve"> PAGEREF _Toc12081 \h </w:instrText>
            </w:r>
            <w:r>
              <w:fldChar w:fldCharType="separate"/>
            </w:r>
            <w:r>
              <w:t>88</w:t>
            </w:r>
            <w:r>
              <w:fldChar w:fldCharType="end"/>
            </w:r>
          </w:hyperlink>
        </w:p>
        <w:p w:rsidR="00AD70FF" w:rsidRDefault="006C55A7" w14:paraId="00B25DFB" w14:textId="77777777">
          <w:pPr>
            <w:pStyle w:val="TOC3"/>
            <w:tabs>
              <w:tab w:val="right" w:leader="dot" w:pos="10080"/>
            </w:tabs>
          </w:pPr>
          <w:hyperlink w:history="1" w:anchor="_Toc11176">
            <w:r>
              <w:t>ANACTRL_</w:t>
            </w:r>
            <w:r>
              <w:rPr>
                <w:lang w:eastAsia="zh-CN"/>
              </w:rPr>
              <w:t>DIF_PHY_CNTL13</w:t>
            </w:r>
            <w:r>
              <w:tab/>
            </w:r>
            <w:r>
              <w:fldChar w:fldCharType="begin"/>
            </w:r>
            <w:r>
              <w:instrText xml:space="preserve"> PAGEREF _Toc11176 \h </w:instrText>
            </w:r>
            <w:r>
              <w:fldChar w:fldCharType="separate"/>
            </w:r>
            <w:r>
              <w:t>88</w:t>
            </w:r>
            <w:r>
              <w:fldChar w:fldCharType="end"/>
            </w:r>
          </w:hyperlink>
        </w:p>
        <w:p w:rsidR="00AD70FF" w:rsidRDefault="006C55A7" w14:paraId="0FACA0B3" w14:textId="77777777">
          <w:pPr>
            <w:pStyle w:val="TOC3"/>
            <w:tabs>
              <w:tab w:val="right" w:leader="dot" w:pos="10080"/>
            </w:tabs>
          </w:pPr>
          <w:hyperlink w:history="1" w:anchor="_Toc5823">
            <w:r>
              <w:t>ANACTRL_</w:t>
            </w:r>
            <w:r>
              <w:rPr>
                <w:lang w:eastAsia="zh-CN"/>
              </w:rPr>
              <w:t>DIF_PHY_CNTL14</w:t>
            </w:r>
            <w:r>
              <w:tab/>
            </w:r>
            <w:r>
              <w:fldChar w:fldCharType="begin"/>
            </w:r>
            <w:r>
              <w:instrText xml:space="preserve"> PAGEREF _Toc5823 \h </w:instrText>
            </w:r>
            <w:r>
              <w:fldChar w:fldCharType="separate"/>
            </w:r>
            <w:r>
              <w:t>88</w:t>
            </w:r>
            <w:r>
              <w:fldChar w:fldCharType="end"/>
            </w:r>
          </w:hyperlink>
        </w:p>
        <w:p w:rsidR="00AD70FF" w:rsidRDefault="006C55A7" w14:paraId="44EBFEC0" w14:textId="77777777">
          <w:pPr>
            <w:pStyle w:val="TOC3"/>
            <w:tabs>
              <w:tab w:val="right" w:leader="dot" w:pos="10080"/>
            </w:tabs>
          </w:pPr>
          <w:hyperlink w:history="1" w:anchor="_Toc1205">
            <w:r>
              <w:t>ANACTRL_</w:t>
            </w:r>
            <w:r>
              <w:rPr>
                <w:lang w:eastAsia="zh-CN"/>
              </w:rPr>
              <w:t>LVDS_TX_PHY_CNTL</w:t>
            </w:r>
            <w:r>
              <w:rPr>
                <w:lang w:eastAsia="zh-CN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_Toc1205 \h </w:instrText>
            </w:r>
            <w:r>
              <w:fldChar w:fldCharType="separate"/>
            </w:r>
            <w:r>
              <w:t>88</w:t>
            </w:r>
            <w:r>
              <w:fldChar w:fldCharType="end"/>
            </w:r>
          </w:hyperlink>
        </w:p>
        <w:p w:rsidR="00AD70FF" w:rsidRDefault="006C55A7" w14:paraId="336ECD18" w14:textId="77777777">
          <w:pPr>
            <w:pStyle w:val="TOC3"/>
            <w:tabs>
              <w:tab w:val="right" w:leader="dot" w:pos="10080"/>
            </w:tabs>
          </w:pPr>
          <w:hyperlink w:history="1" w:anchor="_Toc31505">
            <w:r>
              <w:t>ANACTRL_</w:t>
            </w:r>
            <w:r>
              <w:rPr>
                <w:lang w:eastAsia="zh-CN"/>
              </w:rPr>
              <w:t>VID_PLL_CLK_DIV</w:t>
            </w:r>
            <w:r>
              <w:tab/>
            </w:r>
            <w:r>
              <w:fldChar w:fldCharType="begin"/>
            </w:r>
            <w:r>
              <w:instrText xml:space="preserve"> PAGEREF _Toc31505 \h </w:instrText>
            </w:r>
            <w:r>
              <w:fldChar w:fldCharType="separate"/>
            </w:r>
            <w:r>
              <w:t>89</w:t>
            </w:r>
            <w:r>
              <w:fldChar w:fldCharType="end"/>
            </w:r>
          </w:hyperlink>
        </w:p>
        <w:p w:rsidR="00AD70FF" w:rsidRDefault="006C55A7" w14:paraId="6F71CDB1" w14:textId="77777777">
          <w:pPr>
            <w:pStyle w:val="TOC3"/>
            <w:tabs>
              <w:tab w:val="right" w:leader="dot" w:pos="10080"/>
            </w:tabs>
          </w:pPr>
          <w:hyperlink w:history="1" w:anchor="_Toc11630">
            <w:r>
              <w:t>ANACTRL_TCON_PLL_VLOCK</w:t>
            </w:r>
            <w:r>
              <w:tab/>
            </w:r>
            <w:r>
              <w:fldChar w:fldCharType="begin"/>
            </w:r>
            <w:r>
              <w:instrText xml:space="preserve"> PAGEREF _Toc11630 \h </w:instrText>
            </w:r>
            <w:r>
              <w:fldChar w:fldCharType="separate"/>
            </w:r>
            <w:r>
              <w:t>89</w:t>
            </w:r>
            <w:r>
              <w:fldChar w:fldCharType="end"/>
            </w:r>
          </w:hyperlink>
        </w:p>
        <w:p w:rsidR="00AD70FF" w:rsidRDefault="006C55A7" w14:paraId="7A60492D" w14:textId="77777777">
          <w:pPr>
            <w:pStyle w:val="TOC3"/>
            <w:tabs>
              <w:tab w:val="right" w:leader="dot" w:pos="10080"/>
            </w:tabs>
          </w:pPr>
          <w:hyperlink w:history="1" w:anchor="_Toc4983">
            <w:r>
              <w:rPr>
                <w:szCs w:val="21"/>
              </w:rPr>
              <w:t>ANACTRL_TCON_PLL0_STS</w:t>
            </w:r>
            <w:r>
              <w:tab/>
            </w:r>
            <w:r>
              <w:fldChar w:fldCharType="begin"/>
            </w:r>
            <w:r>
              <w:instrText xml:space="preserve"> PAGEREF _Toc4983 \h </w:instrText>
            </w:r>
            <w:r>
              <w:fldChar w:fldCharType="separate"/>
            </w:r>
            <w:r>
              <w:t>90</w:t>
            </w:r>
            <w:r>
              <w:fldChar w:fldCharType="end"/>
            </w:r>
          </w:hyperlink>
        </w:p>
        <w:p w:rsidR="00AD70FF" w:rsidRDefault="006C55A7" w14:paraId="0E27B00A" w14:textId="77777777">
          <w:pPr>
            <w:pStyle w:val="TOC3"/>
            <w:tabs>
              <w:tab w:val="right" w:leader="dot" w:pos="10080"/>
            </w:tabs>
            <w:ind w:left="360"/>
          </w:pPr>
          <w:r>
            <w:rPr>
              <w:rStyle w:val="aff3"/>
            </w:rPr>
            <w:fldChar w:fldCharType="end"/>
          </w:r>
        </w:p>
      </w:sdtContent>
    </w:sdt>
    <w:p w:rsidR="00AD70FF" w:rsidRDefault="00AD70FF" w14:paraId="60061E4C" w14:textId="77777777">
      <w:pPr>
        <w:pStyle w:val="TOC3"/>
        <w:tabs>
          <w:tab w:val="right" w:leader="dot" w:pos="10080"/>
        </w:tabs>
      </w:pPr>
    </w:p>
    <w:p w:rsidR="00AD70FF" w:rsidRDefault="00AD70FF" w14:paraId="44EAFD9C" w14:textId="77777777"/>
    <w:p w:rsidR="00AD70FF" w:rsidRDefault="00AD70FF" w14:paraId="4B94D5A5" w14:textId="77777777">
      <w:pPr>
        <w:pStyle w:val="TOC1"/>
      </w:pPr>
    </w:p>
    <w:p w:rsidR="00AD70FF" w:rsidRDefault="006C55A7" w14:paraId="3DEEC669" w14:textId="77777777">
      <w:pPr>
        <w:sectPr w:rsidR="00AD70FF">
          <w:type w:val="continuous"/>
          <w:pgSz w:w="12240" w:h="15840" w:orient="portrait"/>
          <w:pgMar w:top="1440" w:right="1080" w:bottom="1440" w:left="1080" w:header="720" w:footer="720" w:gutter="0"/>
          <w:cols w:space="720"/>
          <w:formProt w:val="0"/>
          <w:docGrid w:linePitch="360" w:charSpace="49152"/>
        </w:sectPr>
      </w:pPr>
      <w:r>
        <w:br w:type="page"/>
      </w:r>
    </w:p>
    <w:p w:rsidR="00AD70FF" w:rsidRDefault="006C55A7" w14:paraId="1A2D6000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469" w:id="0"/>
      <w:bookmarkStart w:name="_Toc3227" w:id="1"/>
      <w:r>
        <w:rPr>
          <w:lang w:eastAsia="zh-CN"/>
        </w:rPr>
        <w:t>Module address list:</w:t>
      </w:r>
      <w:bookmarkEnd w:id="0"/>
      <w:bookmarkEnd w:id="1"/>
      <w:r>
        <w:rPr>
          <w:lang w:eastAsia="zh-CN"/>
        </w:rPr>
        <w:t xml:space="preserve">  </w:t>
      </w:r>
    </w:p>
    <w:tbl>
      <w:tblPr>
        <w:tblW w:w="702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411"/>
        <w:gridCol w:w="1949"/>
        <w:gridCol w:w="1860"/>
      </w:tblGrid>
      <w:tr w:rsidR="00AD70FF" w14:paraId="4D4386AD" w14:textId="77777777">
        <w:trPr>
          <w:trHeight w:val="270"/>
          <w:jc w:val="center"/>
        </w:trPr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:rsidR="00AD70FF" w:rsidRDefault="006C55A7" w14:paraId="53F89125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cs="Arial"/>
                <w:b/>
                <w:bCs/>
                <w:sz w:val="22"/>
                <w:szCs w:val="22"/>
                <w:lang w:eastAsia="zh-CN"/>
              </w:rPr>
              <w:t>module name</w:t>
            </w:r>
          </w:p>
        </w:tc>
        <w:tc>
          <w:tcPr>
            <w:tcW w:w="141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="00AD70FF" w:rsidRDefault="006C55A7" w14:paraId="7478561D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cs="Arial"/>
                <w:b/>
                <w:bCs/>
                <w:sz w:val="22"/>
                <w:szCs w:val="22"/>
                <w:lang w:eastAsia="zh-CN"/>
              </w:rPr>
              <w:t>size(</w:t>
            </w:r>
            <w:r>
              <w:rPr>
                <w:rFonts w:cs="Arial"/>
                <w:b/>
                <w:bCs/>
                <w:sz w:val="22"/>
                <w:szCs w:val="22"/>
                <w:lang w:eastAsia="zh-CN"/>
              </w:rPr>
              <w:t>KB</w:t>
            </w:r>
            <w:r>
              <w:rPr>
                <w:rFonts w:cs="Arial"/>
                <w:b/>
                <w:bCs/>
                <w:sz w:val="22"/>
                <w:szCs w:val="22"/>
                <w:lang w:eastAsia="zh-CN"/>
              </w:rPr>
              <w:t>)</w:t>
            </w:r>
          </w:p>
        </w:tc>
        <w:tc>
          <w:tcPr>
            <w:tcW w:w="194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="00AD70FF" w:rsidRDefault="006C55A7" w14:paraId="6AEFCEFE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cs="Arial"/>
                <w:b/>
                <w:bCs/>
                <w:sz w:val="22"/>
                <w:szCs w:val="22"/>
                <w:lang w:eastAsia="zh-CN"/>
              </w:rPr>
              <w:t>start</w:t>
            </w:r>
          </w:p>
        </w:tc>
        <w:tc>
          <w:tcPr>
            <w:tcW w:w="18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</w:tcPr>
          <w:p w:rsidR="00AD70FF" w:rsidRDefault="006C55A7" w14:paraId="380B31D6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cs="Arial"/>
                <w:b/>
                <w:bCs/>
                <w:sz w:val="22"/>
                <w:szCs w:val="22"/>
                <w:lang w:eastAsia="zh-CN"/>
              </w:rPr>
              <w:t>end</w:t>
            </w:r>
          </w:p>
        </w:tc>
      </w:tr>
      <w:tr w:rsidR="00AD70FF" w14:paraId="3427D396" w14:textId="77777777">
        <w:trPr>
          <w:trHeight w:val="270"/>
          <w:jc w:val="center"/>
        </w:trPr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35CECC23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ao_clk</w:t>
            </w:r>
            <w:r>
              <w:rPr>
                <w:rFonts w:cs="Arial"/>
                <w:sz w:val="21"/>
                <w:szCs w:val="21"/>
                <w:lang w:eastAsia="zh-CN"/>
              </w:rPr>
              <w:t>_ctrl</w:t>
            </w:r>
          </w:p>
        </w:tc>
        <w:tc>
          <w:tcPr>
            <w:tcW w:w="141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44B0A208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4EE8A2D9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</w:t>
            </w:r>
            <w:r>
              <w:rPr>
                <w:rFonts w:cs="Arial"/>
                <w:sz w:val="21"/>
                <w:szCs w:val="21"/>
                <w:lang w:eastAsia="zh-CN"/>
              </w:rPr>
              <w:t>0</w:t>
            </w:r>
            <w:r>
              <w:rPr>
                <w:rFonts w:cs="Arial"/>
                <w:sz w:val="21"/>
                <w:szCs w:val="21"/>
                <w:lang w:eastAsia="zh-CN"/>
              </w:rPr>
              <w:t>0000</w:t>
            </w:r>
          </w:p>
        </w:tc>
        <w:tc>
          <w:tcPr>
            <w:tcW w:w="186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1234175C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</w:t>
            </w:r>
            <w:r>
              <w:rPr>
                <w:rFonts w:cs="Arial"/>
                <w:sz w:val="21"/>
                <w:szCs w:val="21"/>
                <w:lang w:eastAsia="zh-CN"/>
              </w:rPr>
              <w:t>0</w:t>
            </w:r>
            <w:r>
              <w:rPr>
                <w:rFonts w:cs="Arial"/>
                <w:sz w:val="21"/>
                <w:szCs w:val="21"/>
                <w:lang w:eastAsia="zh-CN"/>
              </w:rPr>
              <w:t>1FFF</w:t>
            </w:r>
          </w:p>
        </w:tc>
      </w:tr>
      <w:tr w:rsidR="00AD70FF" w14:paraId="7229DD3F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341B10E8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ao_reset</w:t>
            </w:r>
            <w:r>
              <w:rPr>
                <w:rFonts w:cs="Arial"/>
                <w:sz w:val="21"/>
                <w:szCs w:val="21"/>
                <w:lang w:eastAsia="zh-CN"/>
              </w:rPr>
              <w:t>_ctrl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03853697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67A1560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FE00</w:t>
            </w:r>
            <w:r>
              <w:rPr>
                <w:rFonts w:cs="Arial"/>
                <w:sz w:val="21"/>
                <w:szCs w:val="21"/>
                <w:lang w:eastAsia="zh-CN"/>
              </w:rPr>
              <w:t>2</w:t>
            </w:r>
            <w:r>
              <w:rPr>
                <w:rFonts w:cs="Arial"/>
                <w:sz w:val="21"/>
                <w:szCs w:val="21"/>
                <w:lang w:eastAsia="zh-CN"/>
              </w:rPr>
              <w:t>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D1877FD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FE00</w:t>
            </w:r>
            <w:r>
              <w:rPr>
                <w:rFonts w:cs="Arial"/>
                <w:sz w:val="21"/>
                <w:szCs w:val="21"/>
                <w:lang w:eastAsia="zh-CN"/>
              </w:rPr>
              <w:t>3</w:t>
            </w:r>
            <w:r>
              <w:rPr>
                <w:rFonts w:cs="Arial"/>
                <w:sz w:val="21"/>
                <w:szCs w:val="21"/>
                <w:lang w:eastAsia="zh-CN"/>
              </w:rPr>
              <w:t>FFF</w:t>
            </w:r>
          </w:p>
        </w:tc>
      </w:tr>
      <w:tr w:rsidR="00AD70FF" w14:paraId="2028C5D7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2DF1759E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ao_pad</w:t>
            </w:r>
            <w:r>
              <w:rPr>
                <w:rFonts w:cs="Arial"/>
                <w:sz w:val="21"/>
                <w:szCs w:val="21"/>
                <w:lang w:eastAsia="zh-CN"/>
              </w:rPr>
              <w:t>_ctrl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49832D11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41887DE1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FE00</w:t>
            </w:r>
            <w:r>
              <w:rPr>
                <w:rFonts w:cs="Arial"/>
                <w:sz w:val="21"/>
                <w:szCs w:val="21"/>
                <w:lang w:eastAsia="zh-CN"/>
              </w:rPr>
              <w:t>4</w:t>
            </w:r>
            <w:r>
              <w:rPr>
                <w:rFonts w:cs="Arial"/>
                <w:sz w:val="21"/>
                <w:szCs w:val="21"/>
                <w:lang w:eastAsia="zh-CN"/>
              </w:rPr>
              <w:t>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7651C1E1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FE00</w:t>
            </w:r>
            <w:r>
              <w:rPr>
                <w:rFonts w:cs="Arial"/>
                <w:sz w:val="21"/>
                <w:szCs w:val="21"/>
                <w:lang w:eastAsia="zh-CN"/>
              </w:rPr>
              <w:t>5</w:t>
            </w:r>
            <w:r>
              <w:rPr>
                <w:rFonts w:cs="Arial"/>
                <w:sz w:val="21"/>
                <w:szCs w:val="21"/>
                <w:lang w:eastAsia="zh-CN"/>
              </w:rPr>
              <w:t>FFF</w:t>
            </w:r>
          </w:p>
        </w:tc>
      </w:tr>
      <w:tr w:rsidR="00AD70FF" w14:paraId="3F2598FD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3752551C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irq_ctrl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4CE4F91D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F871A45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FE00A000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6ACE0FE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FE00BFFF</w:t>
            </w:r>
          </w:p>
        </w:tc>
      </w:tr>
      <w:tr w:rsidR="00AD70FF" w14:paraId="1E62733B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2DFE5A07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pwr</w:t>
            </w:r>
            <w:r>
              <w:rPr>
                <w:rFonts w:cs="Arial"/>
                <w:sz w:val="21"/>
                <w:szCs w:val="21"/>
                <w:lang w:eastAsia="zh-CN"/>
              </w:rPr>
              <w:t>_ctrl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46D1341F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26F63E5F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FE00</w:t>
            </w:r>
            <w:r>
              <w:rPr>
                <w:rFonts w:cs="Arial"/>
                <w:sz w:val="21"/>
                <w:szCs w:val="21"/>
                <w:lang w:eastAsia="zh-CN"/>
              </w:rPr>
              <w:t>C</w:t>
            </w:r>
            <w:r>
              <w:rPr>
                <w:rFonts w:cs="Arial"/>
                <w:sz w:val="21"/>
                <w:szCs w:val="21"/>
                <w:lang w:eastAsia="zh-CN"/>
              </w:rPr>
              <w:t>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77BB6291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FE00</w:t>
            </w:r>
            <w:r>
              <w:rPr>
                <w:rFonts w:cs="Arial"/>
                <w:sz w:val="21"/>
                <w:szCs w:val="21"/>
                <w:lang w:eastAsia="zh-CN"/>
              </w:rPr>
              <w:t>D</w:t>
            </w:r>
            <w:r>
              <w:rPr>
                <w:rFonts w:cs="Arial"/>
                <w:sz w:val="21"/>
                <w:szCs w:val="21"/>
                <w:lang w:eastAsia="zh-CN"/>
              </w:rPr>
              <w:t>FFF</w:t>
            </w:r>
          </w:p>
        </w:tc>
      </w:tr>
      <w:tr w:rsidR="00AD70FF" w14:paraId="0D5813F1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09381190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ao_sys_ctrl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5FCB5F43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156A37EC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</w:t>
            </w:r>
            <w:r>
              <w:rPr>
                <w:rFonts w:cs="Arial"/>
                <w:sz w:val="21"/>
                <w:szCs w:val="21"/>
                <w:lang w:eastAsia="zh-CN"/>
              </w:rPr>
              <w:t>10</w:t>
            </w:r>
            <w:r>
              <w:rPr>
                <w:rFonts w:cs="Arial"/>
                <w:sz w:val="21"/>
                <w:szCs w:val="21"/>
                <w:lang w:eastAsia="zh-CN"/>
              </w:rPr>
              <w:t>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4A2255A9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</w:t>
            </w:r>
            <w:r>
              <w:rPr>
                <w:rFonts w:cs="Arial"/>
                <w:sz w:val="21"/>
                <w:szCs w:val="21"/>
                <w:lang w:eastAsia="zh-CN"/>
              </w:rPr>
              <w:t>11</w:t>
            </w:r>
            <w:r>
              <w:rPr>
                <w:rFonts w:cs="Arial"/>
                <w:sz w:val="21"/>
                <w:szCs w:val="21"/>
                <w:lang w:eastAsia="zh-CN"/>
              </w:rPr>
              <w:t>FFF</w:t>
            </w:r>
          </w:p>
        </w:tc>
      </w:tr>
      <w:tr w:rsidR="00AD70FF" w14:paraId="7B28A8AA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564A6B3D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debug_i2c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0E865782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BC31FD4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FE016000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1A022736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FE017FFF</w:t>
            </w:r>
          </w:p>
        </w:tc>
      </w:tr>
      <w:tr w:rsidR="00AD70FF" w14:paraId="0E8962E1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7DD1B5DD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tempsensor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77BBEA4A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2FBCCDF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FE01C000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D2CCC3D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FE01DFFF</w:t>
            </w:r>
          </w:p>
        </w:tc>
      </w:tr>
      <w:tr w:rsidR="00AD70FF" w14:paraId="78F3FC16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4DDC256E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efuse_top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3C6C8592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64D1E6D5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FE040000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6F40ACB" w14:textId="77777777">
            <w:pPr>
              <w:widowControl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FE041FFF</w:t>
            </w:r>
          </w:p>
        </w:tc>
      </w:tr>
      <w:tr w:rsidR="00AD70FF" w14:paraId="17B2E2BE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521806ED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hint="eastAsia" w:cs="Arial"/>
                <w:sz w:val="21"/>
                <w:szCs w:val="21"/>
                <w:lang w:eastAsia="zh-CN"/>
              </w:rPr>
              <w:t>ao_cpu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559003C7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16C06AB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hint="eastAsia" w:cs="Arial"/>
                <w:sz w:val="21"/>
                <w:szCs w:val="21"/>
                <w:lang w:eastAsia="zh-CN"/>
              </w:rPr>
              <w:t>FE09C000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04E9645B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hint="eastAsia" w:cs="Arial"/>
                <w:sz w:val="21"/>
                <w:szCs w:val="21"/>
                <w:lang w:eastAsia="zh-CN"/>
              </w:rPr>
              <w:t>FE09DFFF</w:t>
            </w:r>
          </w:p>
        </w:tc>
      </w:tr>
      <w:tr w:rsidR="00AD70FF" w14:paraId="1CFDD0DF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5323DD09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ee_clk_ctrl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29B325E0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054AA2AC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</w:t>
            </w:r>
            <w:r>
              <w:rPr>
                <w:rFonts w:cs="Arial"/>
                <w:sz w:val="21"/>
                <w:szCs w:val="21"/>
                <w:lang w:eastAsia="zh-CN"/>
              </w:rPr>
              <w:t>3</w:t>
            </w:r>
            <w:r>
              <w:rPr>
                <w:rFonts w:cs="Arial"/>
                <w:sz w:val="21"/>
                <w:szCs w:val="21"/>
                <w:lang w:eastAsia="zh-CN"/>
              </w:rPr>
              <w:t>0</w:t>
            </w:r>
            <w:r>
              <w:rPr>
                <w:rFonts w:cs="Arial"/>
                <w:sz w:val="21"/>
                <w:szCs w:val="21"/>
                <w:lang w:eastAsia="zh-CN"/>
              </w:rPr>
              <w:t>0</w:t>
            </w:r>
            <w:r>
              <w:rPr>
                <w:rFonts w:cs="Arial"/>
                <w:sz w:val="21"/>
                <w:szCs w:val="21"/>
                <w:lang w:eastAsia="zh-CN"/>
              </w:rPr>
              <w:t>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6C85364E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</w:t>
            </w:r>
            <w:r>
              <w:rPr>
                <w:rFonts w:cs="Arial"/>
                <w:sz w:val="21"/>
                <w:szCs w:val="21"/>
                <w:lang w:eastAsia="zh-CN"/>
              </w:rPr>
              <w:t>3</w:t>
            </w:r>
            <w:r>
              <w:rPr>
                <w:rFonts w:cs="Arial"/>
                <w:sz w:val="21"/>
                <w:szCs w:val="21"/>
                <w:lang w:eastAsia="zh-CN"/>
              </w:rPr>
              <w:t>0</w:t>
            </w:r>
            <w:r>
              <w:rPr>
                <w:rFonts w:cs="Arial"/>
                <w:sz w:val="21"/>
                <w:szCs w:val="21"/>
                <w:lang w:eastAsia="zh-CN"/>
              </w:rPr>
              <w:t>1</w:t>
            </w:r>
            <w:r>
              <w:rPr>
                <w:rFonts w:cs="Arial"/>
                <w:sz w:val="21"/>
                <w:szCs w:val="21"/>
                <w:lang w:eastAsia="zh-CN"/>
              </w:rPr>
              <w:t>FFF</w:t>
            </w:r>
          </w:p>
        </w:tc>
      </w:tr>
      <w:tr w:rsidR="00AD70FF" w14:paraId="3031428D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124CC6BC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ee_pad_ctrl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03073777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277A7D0A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</w:t>
            </w:r>
            <w:r>
              <w:rPr>
                <w:rFonts w:cs="Arial"/>
                <w:sz w:val="21"/>
                <w:szCs w:val="21"/>
                <w:lang w:eastAsia="zh-CN"/>
              </w:rPr>
              <w:t>3</w:t>
            </w:r>
            <w:r>
              <w:rPr>
                <w:rFonts w:cs="Arial"/>
                <w:sz w:val="21"/>
                <w:szCs w:val="21"/>
                <w:lang w:eastAsia="zh-CN"/>
              </w:rPr>
              <w:t>02000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4278F7F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</w:t>
            </w:r>
            <w:r>
              <w:rPr>
                <w:rFonts w:cs="Arial"/>
                <w:sz w:val="21"/>
                <w:szCs w:val="21"/>
                <w:lang w:eastAsia="zh-CN"/>
              </w:rPr>
              <w:t>3</w:t>
            </w:r>
            <w:r>
              <w:rPr>
                <w:rFonts w:cs="Arial"/>
                <w:sz w:val="21"/>
                <w:szCs w:val="21"/>
                <w:lang w:eastAsia="zh-CN"/>
              </w:rPr>
              <w:t>03FFF</w:t>
            </w:r>
          </w:p>
        </w:tc>
      </w:tr>
      <w:tr w:rsidR="00AD70FF" w14:paraId="4252D8FB" w14:textId="77777777">
        <w:trPr>
          <w:trHeight w:val="270"/>
          <w:jc w:val="center"/>
        </w:trPr>
        <w:tc>
          <w:tcPr>
            <w:tcW w:w="179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174CC4A8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ee_ana_ctrl</w:t>
            </w:r>
          </w:p>
        </w:tc>
        <w:tc>
          <w:tcPr>
            <w:tcW w:w="1411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26643505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1F4592F1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FE304000</w:t>
            </w:r>
          </w:p>
        </w:tc>
        <w:tc>
          <w:tcPr>
            <w:tcW w:w="186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1E18DF5D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FE305FFF</w:t>
            </w:r>
          </w:p>
        </w:tc>
      </w:tr>
      <w:tr w:rsidR="00AD70FF" w14:paraId="3F56CD82" w14:textId="77777777">
        <w:trPr>
          <w:trHeight w:val="270"/>
          <w:jc w:val="center"/>
        </w:trPr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56483D38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msr_clk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73039489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75D402FE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FE308000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6EE4DC79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FE309FFF</w:t>
            </w:r>
          </w:p>
        </w:tc>
      </w:tr>
      <w:tr w:rsidR="00AD70FF" w14:paraId="21460F41" w14:textId="77777777">
        <w:trPr>
          <w:trHeight w:val="270"/>
          <w:jc w:val="center"/>
        </w:trPr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3E1830D9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edp_lvds_phy_dig_top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708F71D4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41CA1EB2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FE30C000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3C4894B7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FE30DFFF</w:t>
            </w:r>
          </w:p>
        </w:tc>
      </w:tr>
      <w:tr w:rsidR="00AD70FF" w14:paraId="0E9F63EF" w14:textId="77777777">
        <w:trPr>
          <w:trHeight w:val="270"/>
          <w:jc w:val="center"/>
        </w:trPr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:rsidR="00AD70FF" w:rsidRDefault="006C55A7" w14:paraId="474938C1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ee_sys_ctrl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AD70FF" w:rsidRDefault="006C55A7" w14:paraId="055DD22F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6AE286BF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FE310000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D9F1"/>
            <w:vAlign w:val="center"/>
          </w:tcPr>
          <w:p w:rsidR="00AD70FF" w:rsidRDefault="006C55A7" w14:paraId="52B1C9AF" w14:textId="77777777">
            <w:pPr>
              <w:widowControl w:val="0"/>
              <w:suppressAutoHyphens w:val="0"/>
              <w:spacing w:after="0" w:line="240" w:lineRule="auto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/>
                <w:sz w:val="21"/>
                <w:szCs w:val="21"/>
                <w:lang w:eastAsia="zh-CN"/>
              </w:rPr>
              <w:t>FE311FFF</w:t>
            </w:r>
          </w:p>
        </w:tc>
      </w:tr>
    </w:tbl>
    <w:p w:rsidR="00AD70FF" w:rsidRDefault="00AD70FF" w14:paraId="3656B9AB" w14:textId="77777777">
      <w:pPr>
        <w:rPr>
          <w:lang w:eastAsia="zh-CN"/>
        </w:rPr>
      </w:pPr>
    </w:p>
    <w:p w:rsidR="00AD70FF" w:rsidRDefault="006C55A7" w14:paraId="7E3ADF29" w14:textId="77777777">
      <w:pPr>
        <w:rPr>
          <w:color w:val="FF0000"/>
          <w:lang w:eastAsia="zh-CN"/>
        </w:rPr>
      </w:pPr>
      <w:r>
        <w:rPr>
          <w:color w:val="FF0000"/>
          <w:lang w:eastAsia="zh-CN"/>
        </w:rPr>
        <w:t xml:space="preserve">Link: </w:t>
      </w:r>
      <w:hyperlink r:id="rId16">
        <w:r>
          <w:rPr>
            <w:rStyle w:val="af5"/>
            <w:color w:val="FF0000"/>
            <w:lang w:eastAsia="zh-CN"/>
          </w:rPr>
          <w:t>MS1 memory map:</w:t>
        </w:r>
      </w:hyperlink>
    </w:p>
    <w:p w:rsidR="00AD70FF" w:rsidRDefault="00AD70FF" w14:paraId="45FB0818" w14:textId="77777777">
      <w:pPr>
        <w:rPr>
          <w:lang w:eastAsia="zh-CN"/>
        </w:rPr>
      </w:pPr>
    </w:p>
    <w:p w:rsidR="00AD70FF" w:rsidRDefault="00AD70FF" w14:paraId="049F31CB" w14:textId="77777777">
      <w:bookmarkStart w:name="_Toc412924943" w:id="2"/>
      <w:bookmarkEnd w:id="2"/>
    </w:p>
    <w:p w:rsidR="00AD70FF" w:rsidRDefault="00AD70FF" w14:paraId="53128261" w14:textId="77777777">
      <w:pPr>
        <w:rPr>
          <w:lang w:eastAsia="zh-CN"/>
        </w:rPr>
      </w:pPr>
    </w:p>
    <w:p w:rsidR="00AD70FF" w:rsidRDefault="006C55A7" w14:paraId="62486C05" w14:textId="77777777">
      <w:bookmarkStart w:name="_Toc412924943_Copy_1" w:id="3"/>
      <w:bookmarkEnd w:id="3"/>
      <w:r>
        <w:br w:type="page"/>
      </w:r>
    </w:p>
    <w:p w:rsidR="00AD70FF" w:rsidRDefault="006C55A7" w14:paraId="1C26E030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18524" w:id="4"/>
      <w:bookmarkStart w:name="_Toc15946" w:id="5"/>
      <w:r>
        <w:rPr>
          <w:lang w:eastAsia="zh-CN"/>
        </w:rPr>
        <w:t>AO_</w:t>
      </w:r>
      <w:r>
        <w:rPr>
          <w:lang w:eastAsia="zh-CN"/>
        </w:rPr>
        <w:t>RESET_CTRL</w:t>
      </w:r>
      <w:bookmarkEnd w:id="4"/>
      <w:bookmarkEnd w:id="5"/>
    </w:p>
    <w:p w:rsidR="00AD70FF" w:rsidRDefault="006C55A7" w14:paraId="5A6AE445" w14:textId="77777777">
      <w:pPr>
        <w:rPr>
          <w:lang w:eastAsia="zh-CN"/>
        </w:rPr>
      </w:pPr>
      <w:r>
        <w:rPr>
          <w:lang w:eastAsia="zh-CN"/>
        </w:rPr>
        <w:t>This module is control module level reset which shown on diagram are “REG”.</w:t>
      </w:r>
    </w:p>
    <w:p w:rsidR="00AD70FF" w:rsidRDefault="006C55A7" w14:paraId="10B594AA" w14:textId="77777777">
      <w:pPr>
        <w:rPr>
          <w:lang w:eastAsia="zh-CN"/>
        </w:rPr>
      </w:pPr>
      <w:r>
        <w:rPr>
          <w:lang w:eastAsia="zh-CN"/>
        </w:rPr>
        <w:t>And the control of watchdog is here also.</w:t>
      </w:r>
    </w:p>
    <w:p w:rsidR="00AD70FF" w:rsidRDefault="006C55A7" w14:paraId="4101652C" w14:textId="77777777">
      <w:pPr>
        <w:jc w:val="center"/>
        <w:rPr>
          <w:b/>
          <w:lang w:eastAsia="zh-CN"/>
        </w:rPr>
      </w:pPr>
      <w:r>
        <w:rPr>
          <w:noProof/>
        </w:rPr>
        <w:drawing>
          <wp:inline distT="0" distB="0" distL="0" distR="0" wp14:anchorId="3D41D3A2" wp14:editId="07777777">
            <wp:extent cx="4235450" cy="45542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FF" w:rsidRDefault="006C55A7" w14:paraId="1586E631" w14:textId="77777777">
      <w:pPr>
        <w:rPr>
          <w:lang w:eastAsia="zh-CN"/>
        </w:rPr>
      </w:pPr>
      <w:r>
        <w:rPr>
          <w:b/>
          <w:lang w:eastAsia="zh-CN"/>
        </w:rPr>
        <w:t>RESETn_module</w:t>
      </w:r>
      <w:r>
        <w:rPr>
          <w:lang w:eastAsia="zh-CN"/>
        </w:rPr>
        <w:t xml:space="preserve"> is low active.</w:t>
      </w:r>
    </w:p>
    <w:p w:rsidR="00AD70FF" w:rsidRDefault="006C55A7" w14:paraId="474079C6" w14:textId="77777777">
      <w:pPr>
        <w:rPr>
          <w:lang w:eastAsia="zh-CN"/>
        </w:rPr>
      </w:pPr>
      <w:r>
        <w:rPr>
          <w:b/>
          <w:lang w:eastAsia="zh-CN"/>
        </w:rPr>
        <w:t>RESETn_module</w:t>
      </w:r>
      <w:r>
        <w:rPr>
          <w:lang w:eastAsia="zh-CN"/>
        </w:rPr>
        <w:t xml:space="preserve"> = (~RESET_reg &amp; RESET_LEVEL) | RESET_MASK;</w:t>
      </w:r>
    </w:p>
    <w:p w:rsidR="00AD70FF" w:rsidRDefault="006C55A7" w14:paraId="587AB42A" w14:textId="77777777">
      <w:pPr>
        <w:rPr>
          <w:lang w:eastAsia="zh-CN"/>
        </w:rPr>
      </w:pPr>
      <w:r>
        <w:rPr>
          <w:lang w:eastAsia="zh-CN"/>
        </w:rPr>
        <w:t>If set RESET_reg = 1, will reset the module.</w:t>
      </w:r>
    </w:p>
    <w:p w:rsidR="00AD70FF" w:rsidRDefault="006C55A7" w14:paraId="79FF67CC" w14:textId="77777777">
      <w:pPr>
        <w:rPr>
          <w:lang w:eastAsia="zh-CN"/>
        </w:rPr>
      </w:pPr>
      <w:r>
        <w:rPr>
          <w:lang w:eastAsia="zh-CN"/>
        </w:rPr>
        <w:t>RESET_reg is an auto-recover register which will recover to 0 after some cycles.</w:t>
      </w:r>
    </w:p>
    <w:p w:rsidR="00AD70FF" w:rsidRDefault="006C55A7" w14:paraId="7598AA83" w14:textId="77777777">
      <w:pPr>
        <w:rPr>
          <w:lang w:eastAsia="zh-CN"/>
        </w:rPr>
      </w:pPr>
      <w:r>
        <w:rPr>
          <w:lang w:eastAsia="zh-CN"/>
        </w:rPr>
        <w:t xml:space="preserve">If set RESET_LEVEL = 0, will keep </w:t>
      </w:r>
      <w:r>
        <w:rPr>
          <w:b/>
          <w:lang w:eastAsia="zh-CN"/>
        </w:rPr>
        <w:t>RESETn_module</w:t>
      </w:r>
      <w:r>
        <w:rPr>
          <w:lang w:eastAsia="zh-CN"/>
        </w:rPr>
        <w:t xml:space="preserve"> as low, mean the module will keep at reset status.</w:t>
      </w:r>
    </w:p>
    <w:p w:rsidR="00AD70FF" w:rsidRDefault="006C55A7" w14:paraId="58DC14A6" w14:textId="77777777">
      <w:pPr>
        <w:rPr>
          <w:lang w:eastAsia="zh-CN"/>
        </w:rPr>
      </w:pPr>
      <w:r>
        <w:rPr>
          <w:lang w:eastAsia="zh-CN"/>
        </w:rPr>
        <w:t xml:space="preserve">If set RESET_MASK = 1, will keep </w:t>
      </w:r>
      <w:r>
        <w:rPr>
          <w:b/>
          <w:bCs/>
          <w:lang w:eastAsia="zh-CN"/>
        </w:rPr>
        <w:t>RESETn_module</w:t>
      </w:r>
      <w:r>
        <w:rPr>
          <w:lang w:eastAsia="zh-CN"/>
        </w:rPr>
        <w:t xml:space="preserve"> as high, mean the module will never be reset.</w:t>
      </w:r>
    </w:p>
    <w:p w:rsidR="00AD70FF" w:rsidRDefault="00AD70FF" w14:paraId="4B99056E" w14:textId="77777777">
      <w:pPr>
        <w:jc w:val="center"/>
      </w:pPr>
    </w:p>
    <w:p w:rsidR="00AD70FF" w:rsidRDefault="006C55A7" w14:paraId="5FDEE666" w14:textId="77777777">
      <w:pPr>
        <w:rPr>
          <w:color w:val="FF0000"/>
          <w:lang w:eastAsia="zh-CN"/>
        </w:rPr>
      </w:pPr>
      <w:r>
        <w:rPr>
          <w:color w:val="FF0000"/>
        </w:rPr>
        <w:t>Link</w:t>
      </w:r>
      <w:r>
        <w:rPr>
          <w:color w:val="FF0000"/>
          <w:lang w:eastAsia="zh-CN"/>
        </w:rPr>
        <w:t xml:space="preserve">: </w:t>
      </w:r>
      <w:hyperlink r:id="rId18">
        <w:r>
          <w:rPr>
            <w:rStyle w:val="af5"/>
            <w:color w:val="FF0000"/>
            <w:lang w:eastAsia="zh-CN"/>
          </w:rPr>
          <w:t>MS1_reset_ctrl</w:t>
        </w:r>
      </w:hyperlink>
    </w:p>
    <w:p w:rsidR="00AD70FF" w:rsidRDefault="00AD70FF" w14:paraId="1299C43A" w14:textId="77777777">
      <w:pPr>
        <w:rPr>
          <w:color w:val="FF0000"/>
          <w:lang w:eastAsia="zh-CN"/>
        </w:rPr>
      </w:pPr>
    </w:p>
    <w:p w:rsidR="00AD70FF" w:rsidRDefault="006C55A7" w14:paraId="0DFA741F" w14:textId="77777777">
      <w:pPr>
        <w:pStyle w:val="3"/>
        <w:rPr>
          <w:lang w:eastAsia="zh-CN"/>
        </w:rPr>
      </w:pPr>
      <w:bookmarkStart w:name="_Toc28158" w:id="6"/>
      <w:bookmarkStart w:name="_Toc12075" w:id="7"/>
      <w:r>
        <w:t>RESETCTRL_RESET0~</w:t>
      </w:r>
      <w:r>
        <w:rPr>
          <w:lang w:eastAsia="zh-CN"/>
        </w:rPr>
        <w:t>1</w:t>
      </w:r>
      <w:bookmarkEnd w:id="6"/>
      <w:bookmarkEnd w:id="7"/>
      <w:r>
        <w:tab/>
      </w:r>
    </w:p>
    <w:p w:rsidR="00AD70FF" w:rsidRDefault="006C55A7" w14:paraId="5F933F6F" w14:textId="77777777">
      <w:pPr>
        <w:rPr>
          <w:lang w:eastAsia="zh-CN"/>
        </w:rPr>
      </w:pPr>
      <w:r>
        <w:rPr>
          <w:lang w:eastAsia="zh-CN"/>
        </w:rPr>
        <w:t>RESET_reg, write each bit to 1 can reset related module, the reset will auto-cover to 0 by HW.</w:t>
      </w:r>
    </w:p>
    <w:p w:rsidR="00AD70FF" w:rsidRDefault="006C55A7" w14:paraId="12472B0C" w14:textId="77777777">
      <w:pPr>
        <w:rPr>
          <w:lang w:eastAsia="zh-CN"/>
        </w:rPr>
      </w:pPr>
      <w:r>
        <w:rPr>
          <w:lang w:eastAsia="zh-CN"/>
        </w:rPr>
        <w:t>the list refer to resetctrl_reset0~</w:t>
      </w:r>
      <w:r>
        <w:rPr>
          <w:lang w:eastAsia="zh-CN"/>
        </w:rPr>
        <w:t>1</w:t>
      </w:r>
    </w:p>
    <w:p w:rsidR="00AD70FF" w:rsidRDefault="006C55A7" w14:paraId="2B9E1DFC" w14:textId="77777777">
      <w:pPr>
        <w:pStyle w:val="3"/>
      </w:pPr>
      <w:bookmarkStart w:name="_Toc13610" w:id="8"/>
      <w:bookmarkStart w:name="_Toc6062" w:id="9"/>
      <w:r>
        <w:t>RESETTRL_RESET0~</w:t>
      </w:r>
      <w:r>
        <w:rPr>
          <w:lang w:eastAsia="zh-CN"/>
        </w:rPr>
        <w:t>1</w:t>
      </w:r>
      <w:r>
        <w:t>_LEVEL</w:t>
      </w:r>
      <w:bookmarkEnd w:id="8"/>
      <w:bookmarkEnd w:id="9"/>
      <w:r>
        <w:tab/>
      </w:r>
    </w:p>
    <w:p w:rsidR="00AD70FF" w:rsidRDefault="006C55A7" w14:paraId="0C5E6A2D" w14:textId="77777777">
      <w:pPr>
        <w:rPr>
          <w:lang w:eastAsia="zh-CN"/>
        </w:rPr>
      </w:pPr>
      <w:r>
        <w:rPr>
          <w:lang w:eastAsia="zh-CN"/>
        </w:rPr>
        <w:t>write each bit to 0 will hold reset as 1.</w:t>
      </w:r>
    </w:p>
    <w:p w:rsidR="00AD70FF" w:rsidRDefault="006C55A7" w14:paraId="3DB1F860" w14:textId="77777777">
      <w:pPr>
        <w:rPr>
          <w:lang w:eastAsia="zh-CN"/>
        </w:rPr>
      </w:pPr>
      <w:r>
        <w:rPr>
          <w:lang w:eastAsia="zh-CN"/>
        </w:rPr>
        <w:t>the list refer to resetctrl_reset0~</w:t>
      </w:r>
      <w:r>
        <w:rPr>
          <w:lang w:eastAsia="zh-CN"/>
        </w:rPr>
        <w:t>1</w:t>
      </w:r>
    </w:p>
    <w:p w:rsidR="00AD70FF" w:rsidRDefault="006C55A7" w14:paraId="1A3445AF" w14:textId="77777777">
      <w:pPr>
        <w:pStyle w:val="3"/>
      </w:pPr>
      <w:bookmarkStart w:name="_Toc3172" w:id="10"/>
      <w:bookmarkStart w:name="_Toc1511" w:id="11"/>
      <w:r>
        <w:t>RESETCTRL_RESET0~</w:t>
      </w:r>
      <w:r>
        <w:rPr>
          <w:lang w:eastAsia="zh-CN"/>
        </w:rPr>
        <w:t>1</w:t>
      </w:r>
      <w:r>
        <w:t>_MASK</w:t>
      </w:r>
      <w:bookmarkEnd w:id="10"/>
      <w:bookmarkEnd w:id="11"/>
      <w:r>
        <w:tab/>
      </w:r>
    </w:p>
    <w:p w:rsidR="00AD70FF" w:rsidRDefault="006C55A7" w14:paraId="570DAEF4" w14:textId="77777777">
      <w:pPr>
        <w:rPr>
          <w:lang w:eastAsia="zh-CN"/>
        </w:rPr>
      </w:pPr>
      <w:r>
        <w:rPr>
          <w:lang w:eastAsia="zh-CN"/>
        </w:rPr>
        <w:t>write each bit to 1 will hold reset as 0.</w:t>
      </w:r>
    </w:p>
    <w:p w:rsidR="00AD70FF" w:rsidRDefault="006C55A7" w14:paraId="30A11B4F" w14:textId="77777777">
      <w:pPr>
        <w:rPr>
          <w:lang w:eastAsia="zh-CN"/>
        </w:rPr>
      </w:pPr>
      <w:r>
        <w:rPr>
          <w:lang w:eastAsia="zh-CN"/>
        </w:rPr>
        <w:t>the list refer to resetctrl_reset0~</w:t>
      </w:r>
      <w:r>
        <w:rPr>
          <w:lang w:eastAsia="zh-CN"/>
        </w:rPr>
        <w:t>1</w:t>
      </w:r>
    </w:p>
    <w:p w:rsidR="00AD70FF" w:rsidRDefault="006C55A7" w14:paraId="71A7FC3C" w14:textId="77777777">
      <w:pPr>
        <w:pStyle w:val="3"/>
      </w:pPr>
      <w:bookmarkStart w:name="_Toc16810" w:id="12"/>
      <w:bookmarkStart w:name="_Toc30819" w:id="13"/>
      <w:r>
        <w:t>RESETCTRL_RESET_HOLD_CYC</w:t>
      </w:r>
      <w:bookmarkEnd w:id="12"/>
      <w:bookmarkEnd w:id="13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635505C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5469E0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348880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B20090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1FF54C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117167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CE126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D2270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49841B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E464E1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the cycle number of auto-recover</w:t>
            </w:r>
          </w:p>
        </w:tc>
      </w:tr>
    </w:tbl>
    <w:p w:rsidR="00AD70FF" w:rsidRDefault="006C55A7" w14:paraId="53040CA4" w14:textId="77777777">
      <w:pPr>
        <w:pStyle w:val="3"/>
      </w:pPr>
      <w:bookmarkStart w:name="_Toc28011" w:id="14"/>
      <w:bookmarkStart w:name="_Toc26420" w:id="15"/>
      <w:r>
        <w:t>RESETCTRL_WATCHDOG_CTRL0</w:t>
      </w:r>
      <w:bookmarkEnd w:id="14"/>
      <w:bookmarkEnd w:id="15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:rsidTr="4A9AA8EF" w14:paraId="6B417971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23185E2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21C5DB6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42CDB1F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02F99ED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:rsidTr="4A9AA8EF" w14:paraId="2E086C72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C8B330C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C5453E4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B58431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7CDDF2C0" w14:textId="77777777">
            <w:pPr>
              <w:keepNext/>
              <w:widowControl w:val="0"/>
              <w:snapToGrid w:val="0"/>
              <w:rPr>
                <w:sz w:val="16"/>
                <w:szCs w:val="16"/>
              </w:rPr>
            </w:pPr>
            <w:r>
              <w:rPr>
                <w:sz w:val="16"/>
                <w:lang w:eastAsia="zh-CN"/>
              </w:rPr>
              <w:t>watchdog status(RESET value)</w:t>
            </w:r>
          </w:p>
        </w:tc>
      </w:tr>
      <w:tr w:rsidR="00AD70FF" w:rsidTr="4A9AA8EF" w14:paraId="086466B0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1C0AA51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EE56A2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322F001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32B79CFB" w14:textId="77777777">
            <w:pPr>
              <w:keepNext/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Ao_</w:t>
            </w:r>
            <w:r>
              <w:rPr>
                <w:sz w:val="16"/>
                <w:szCs w:val="16"/>
              </w:rPr>
              <w:t>reset_n_</w:t>
            </w:r>
            <w:r>
              <w:rPr>
                <w:sz w:val="16"/>
                <w:szCs w:val="16"/>
                <w:lang w:eastAsia="zh-CN"/>
              </w:rPr>
              <w:t>now</w:t>
            </w:r>
          </w:p>
        </w:tc>
      </w:tr>
      <w:tr w:rsidR="00AD70FF" w:rsidTr="4A9AA8EF" w14:paraId="3454FC1D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6334656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26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F64C96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7B7EFE02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1A0E0CEC" w14:textId="77777777">
            <w:pPr>
              <w:keepNext/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Sys_reset_n_now</w:t>
            </w:r>
          </w:p>
        </w:tc>
      </w:tr>
      <w:tr w:rsidR="00AD70FF" w:rsidTr="4A9AA8EF" w14:paraId="136C7489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BFDD700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7993B27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3113584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0CE6D202" w14:textId="77777777">
            <w:pPr>
              <w:keepNext/>
              <w:widowControl w:val="0"/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Clk_div_en</w:t>
            </w:r>
          </w:p>
        </w:tc>
      </w:tr>
      <w:tr w:rsidR="00AD70FF" w:rsidTr="4A9AA8EF" w14:paraId="29527F63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1D8EB8EE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A435CA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P="4A9AA8EF" w:rsidRDefault="006C55A7" w14:paraId="56B20A0C" w14:textId="55A1144C">
            <w:pPr>
              <w:keepNext w:val="1"/>
              <w:widowControl w:val="0"/>
              <w:snapToGrid w:val="0"/>
              <w:rPr>
                <w:sz w:val="16"/>
                <w:szCs w:val="16"/>
              </w:rPr>
            </w:pPr>
            <w:r w:rsidRPr="4A9AA8EF" w:rsidR="5ABF0D63">
              <w:rPr>
                <w:sz w:val="16"/>
                <w:szCs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1868507A" w14:textId="77777777">
            <w:pPr>
              <w:keepNext/>
              <w:widowControl w:val="0"/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Clk_en</w:t>
            </w:r>
          </w:p>
        </w:tc>
      </w:tr>
      <w:tr w:rsidR="00AD70FF" w:rsidTr="4A9AA8EF" w14:paraId="32267470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72E4F76D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E6599F0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5531F93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1425391D" w14:textId="77777777">
            <w:pPr>
              <w:keepNext/>
              <w:widowControl w:val="0"/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Interrupt_en</w:t>
            </w:r>
          </w:p>
        </w:tc>
      </w:tr>
      <w:tr w:rsidR="00AD70FF" w:rsidTr="4A9AA8EF" w14:paraId="63226CA8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4C26413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4FC93D3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213FF8E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11B68CD8" w14:textId="77777777">
            <w:pPr>
              <w:keepNext/>
              <w:widowControl w:val="0"/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Ao_</w:t>
            </w:r>
            <w:r>
              <w:rPr>
                <w:sz w:val="16"/>
                <w:szCs w:val="16"/>
              </w:rPr>
              <w:t>reset_n_en</w:t>
            </w:r>
          </w:p>
        </w:tc>
      </w:tr>
      <w:tr w:rsidR="00AD70FF" w:rsidTr="4A9AA8EF" w14:paraId="52C904F3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7B568215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21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C78484C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AD70FF" w14:paraId="4DDBEF00" w14:textId="77777777">
            <w:pPr>
              <w:keepNext/>
              <w:widowControl w:val="0"/>
              <w:snapToGrid w:val="0"/>
              <w:rPr>
                <w:sz w:val="16"/>
              </w:rPr>
            </w:pP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599CE700" w14:textId="77777777">
            <w:pPr>
              <w:keepNext/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Sys_reset_n_en</w:t>
            </w:r>
          </w:p>
        </w:tc>
      </w:tr>
      <w:tr w:rsidR="00AD70FF" w:rsidTr="4A9AA8EF" w14:paraId="50AF8506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847A633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9CDF5B0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70D6AA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3CF7F206" w14:textId="77777777">
            <w:pPr>
              <w:keepNext/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Clk_sel</w:t>
            </w:r>
            <w:r>
              <w:rPr>
                <w:sz w:val="16"/>
                <w:szCs w:val="16"/>
                <w:lang w:eastAsia="zh-CN"/>
              </w:rPr>
              <w:t>;</w:t>
            </w:r>
          </w:p>
          <w:p w:rsidR="00AD70FF" w:rsidRDefault="006C55A7" w14:paraId="75DF9144" w14:textId="77777777">
            <w:pPr>
              <w:keepNext/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0: cts_oscin_clk;</w:t>
            </w:r>
          </w:p>
          <w:p w:rsidR="00AD70FF" w:rsidRDefault="006C55A7" w14:paraId="57E0CC6A" w14:textId="77777777">
            <w:pPr>
              <w:keepNext/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1:</w:t>
            </w:r>
            <w:r>
              <w:rPr>
                <w:sz w:val="16"/>
                <w:szCs w:val="16"/>
                <w:lang w:eastAsia="zh-CN"/>
              </w:rPr>
              <w:t xml:space="preserve"> </w:t>
            </w:r>
            <w:r>
              <w:rPr>
                <w:sz w:val="16"/>
                <w:szCs w:val="16"/>
                <w:lang w:eastAsia="zh-CN"/>
              </w:rPr>
              <w:t>cts_sys_clk;</w:t>
            </w:r>
          </w:p>
        </w:tc>
      </w:tr>
      <w:tr w:rsidR="00AD70FF" w:rsidTr="4A9AA8EF" w14:paraId="2001A474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526D80A2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787F2FAE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5F7728E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51384AA6" w14:textId="77777777">
            <w:pPr>
              <w:keepNext/>
              <w:widowControl w:val="0"/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Watchdog_en</w:t>
            </w:r>
          </w:p>
        </w:tc>
      </w:tr>
      <w:tr w:rsidR="00AD70FF" w:rsidTr="4A9AA8EF" w14:paraId="748543F8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1420818B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17-0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7DCB983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P="4A9AA8EF" w:rsidRDefault="006C55A7" w14:paraId="631171BA" w14:textId="448A317E">
            <w:pPr>
              <w:pStyle w:val="a"/>
              <w:keepNext w:val="1"/>
              <w:widowControl w:val="0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A9AA8EF" w:rsidR="094D7313">
              <w:rPr>
                <w:sz w:val="16"/>
                <w:szCs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1D9D54B9" w14:textId="77777777">
            <w:pPr>
              <w:keepNext/>
              <w:widowControl w:val="0"/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Clk_div_tcnt</w:t>
            </w:r>
          </w:p>
        </w:tc>
      </w:tr>
    </w:tbl>
    <w:p w:rsidR="00AD70FF" w:rsidRDefault="006C55A7" w14:paraId="2B5A8D13" w14:textId="77777777">
      <w:pPr>
        <w:pStyle w:val="3"/>
      </w:pPr>
      <w:bookmarkStart w:name="_Toc21024" w:id="16"/>
      <w:bookmarkStart w:name="_Toc19265" w:id="17"/>
      <w:r>
        <w:t>RESETCTRL_WATCHDOG_CTRL</w:t>
      </w:r>
      <w:r>
        <w:rPr>
          <w:lang w:eastAsia="zh-CN"/>
        </w:rPr>
        <w:t>1</w:t>
      </w:r>
      <w:bookmarkEnd w:id="16"/>
      <w:bookmarkEnd w:id="17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6F136A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0ECC98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308787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79737C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13D93E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5B7C7E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1B77A1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773EC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22F59A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292B2E5" w14:textId="77777777">
            <w:pPr>
              <w:widowControl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Gpio_pulse</w:t>
            </w:r>
          </w:p>
        </w:tc>
      </w:tr>
      <w:tr w:rsidR="00AD70FF" w14:paraId="037760D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EB5E791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D2AF60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C62623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0710B48" w14:textId="77777777">
            <w:pPr>
              <w:widowControl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Gpio_polarity</w:t>
            </w:r>
          </w:p>
        </w:tc>
      </w:tr>
      <w:tr w:rsidR="00AD70FF" w14:paraId="64FEC2F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B116AE3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15-0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2DA8FA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A06C686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62F6DF7" w14:textId="77777777">
            <w:pPr>
              <w:widowControl w:val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Gpio_pulse_tcnt</w:t>
            </w:r>
          </w:p>
        </w:tc>
      </w:tr>
    </w:tbl>
    <w:p w:rsidR="00AD70FF" w:rsidRDefault="006C55A7" w14:paraId="155B3F22" w14:textId="77777777">
      <w:pPr>
        <w:pStyle w:val="3"/>
      </w:pPr>
      <w:bookmarkStart w:name="_Toc19467" w:id="18"/>
      <w:bookmarkStart w:name="_Toc22221" w:id="19"/>
      <w:r>
        <w:t>RESETCTRL_WATCHDOG_CNT</w:t>
      </w:r>
      <w:bookmarkEnd w:id="18"/>
      <w:bookmarkEnd w:id="19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F094AB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E93022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F19BED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B64822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684F33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110201A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5EBDA2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31-16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795DD3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574AF32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3DB5F4F" w14:textId="77777777">
            <w:pPr>
              <w:keepNext/>
              <w:widowControl w:val="0"/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Watchdog count read</w:t>
            </w:r>
          </w:p>
        </w:tc>
      </w:tr>
      <w:tr w:rsidR="00AD70FF" w14:paraId="06D80F45" w14:textId="77777777">
        <w:tc>
          <w:tcPr>
            <w:tcW w:w="70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41996B1C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15-0</w:t>
            </w:r>
          </w:p>
        </w:tc>
        <w:tc>
          <w:tcPr>
            <w:tcW w:w="54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5987D576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0CF44D54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B01D469" w14:textId="77777777">
            <w:pPr>
              <w:keepNext/>
              <w:widowControl w:val="0"/>
              <w:snapToGri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Watchdog_count set</w:t>
            </w:r>
          </w:p>
        </w:tc>
      </w:tr>
    </w:tbl>
    <w:p w:rsidR="00AD70FF" w:rsidRDefault="00AD70FF" w14:paraId="3461D779" w14:textId="77777777">
      <w:pPr>
        <w:rPr>
          <w:lang w:eastAsia="zh-CN"/>
        </w:rPr>
      </w:pPr>
    </w:p>
    <w:p w:rsidR="00AD70FF" w:rsidRDefault="006C55A7" w14:paraId="61A23C09" w14:textId="77777777">
      <w:pPr>
        <w:pStyle w:val="3"/>
      </w:pPr>
      <w:bookmarkStart w:name="_Toc1626" w:id="20"/>
      <w:bookmarkStart w:name="_Toc1730" w:id="21"/>
      <w:r>
        <w:t>RESETCTRL_WATCHDOG_CLR</w:t>
      </w:r>
      <w:bookmarkEnd w:id="20"/>
      <w:bookmarkEnd w:id="21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5446FA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E06415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42EC49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0D7096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53C03CD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A9A5601" w14:textId="77777777">
        <w:tc>
          <w:tcPr>
            <w:tcW w:w="70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50604ED5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7F659B18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W</w:t>
            </w:r>
          </w:p>
        </w:tc>
        <w:tc>
          <w:tcPr>
            <w:tcW w:w="80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165DCE8A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F973898" w14:textId="77777777">
            <w:pPr>
              <w:keepNext/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write any value will clear watchdog status</w:t>
            </w:r>
          </w:p>
        </w:tc>
      </w:tr>
    </w:tbl>
    <w:p w:rsidR="00AD70FF" w:rsidRDefault="00AD70FF" w14:paraId="3CF2D8B6" w14:textId="77777777">
      <w:pPr>
        <w:rPr>
          <w:lang w:eastAsia="zh-CN"/>
        </w:rPr>
      </w:pPr>
    </w:p>
    <w:p w:rsidR="00AD70FF" w:rsidRDefault="006C55A7" w14:paraId="2852DD31" w14:textId="77777777">
      <w:pPr>
        <w:pStyle w:val="3"/>
      </w:pPr>
      <w:bookmarkStart w:name="_Toc16041" w:id="22"/>
      <w:bookmarkStart w:name="_Toc21001" w:id="23"/>
      <w:r>
        <w:t>RESETCTRL_WATCHDOG_IRQ_OFFSET</w:t>
      </w:r>
      <w:bookmarkEnd w:id="22"/>
      <w:bookmarkEnd w:id="23"/>
      <w:r>
        <w:tab/>
      </w:r>
    </w:p>
    <w:tbl>
      <w:tblPr>
        <w:tblW w:w="9547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9"/>
        <w:gridCol w:w="7482"/>
      </w:tblGrid>
      <w:tr w:rsidR="00AD70FF" w14:paraId="21CC0388" w14:textId="77777777">
        <w:trPr>
          <w:trHeight w:val="300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EF4BA47" w14:textId="77777777">
            <w:pPr>
              <w:keepNext/>
              <w:keepLines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04C4B12" w14:textId="77777777">
            <w:pPr>
              <w:keepNext/>
              <w:keepLines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R/W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F7561F2" w14:textId="77777777">
            <w:pPr>
              <w:keepNext/>
              <w:keepLines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4E8A8B8" w14:textId="77777777">
            <w:pPr>
              <w:keepNext/>
              <w:keepLines/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AD70FF" w14:paraId="38FC3F0B" w14:textId="77777777">
        <w:trPr>
          <w:trHeight w:val="300"/>
        </w:trPr>
        <w:tc>
          <w:tcPr>
            <w:tcW w:w="70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632BF140" w14:textId="77777777">
            <w:pPr>
              <w:widowControl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16</w:t>
            </w:r>
          </w:p>
        </w:tc>
        <w:tc>
          <w:tcPr>
            <w:tcW w:w="54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418FEBFC" w14:textId="77777777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809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7BD0726E" w14:textId="77777777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1EC121A" w14:textId="77777777">
            <w:pPr>
              <w:widowControl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Watchdog irq</w:t>
            </w:r>
          </w:p>
        </w:tc>
      </w:tr>
      <w:tr w:rsidR="00AD70FF" w14:paraId="7188D5E3" w14:textId="77777777">
        <w:trPr>
          <w:trHeight w:val="300"/>
        </w:trPr>
        <w:tc>
          <w:tcPr>
            <w:tcW w:w="70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0E6A8C1C" w14:textId="77777777">
            <w:pPr>
              <w:keepNext/>
              <w:widowControl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15:0</w:t>
            </w:r>
          </w:p>
        </w:tc>
        <w:tc>
          <w:tcPr>
            <w:tcW w:w="54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3A615B66" w14:textId="77777777">
            <w:pPr>
              <w:keepNext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</w:t>
            </w:r>
          </w:p>
        </w:tc>
        <w:tc>
          <w:tcPr>
            <w:tcW w:w="809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47F30171" w14:textId="77777777">
            <w:pPr>
              <w:keepNext/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26838FD" w14:textId="77777777">
            <w:pPr>
              <w:keepNext/>
              <w:widowControl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 xml:space="preserve">Watchdog irq offset, make </w:t>
            </w:r>
            <w:r>
              <w:rPr>
                <w:sz w:val="16"/>
                <w:szCs w:val="16"/>
                <w:lang w:eastAsia="zh-CN"/>
              </w:rPr>
              <w:t>watchdog irq early than watchog rst</w:t>
            </w:r>
          </w:p>
        </w:tc>
      </w:tr>
    </w:tbl>
    <w:p w:rsidR="00AD70FF" w:rsidRDefault="00AD70FF" w14:paraId="0FB78278" w14:textId="77777777">
      <w:pPr>
        <w:rPr>
          <w:lang w:eastAsia="zh-CN"/>
        </w:rPr>
      </w:pPr>
    </w:p>
    <w:p w:rsidR="00AD70FF" w:rsidRDefault="00AD70FF" w14:paraId="1FC39945" w14:textId="77777777"/>
    <w:p w:rsidR="00AD70FF" w:rsidRDefault="006C55A7" w14:paraId="0562CB0E" w14:textId="77777777">
      <w:pPr>
        <w:rPr>
          <w:lang w:eastAsia="zh-CN"/>
        </w:rPr>
      </w:pPr>
      <w:r>
        <w:br w:type="page"/>
      </w:r>
    </w:p>
    <w:p w:rsidR="00AD70FF" w:rsidRDefault="006C55A7" w14:paraId="29A4C1CB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439" w:id="24"/>
      <w:bookmarkStart w:name="_Toc9708" w:id="25"/>
      <w:r>
        <w:rPr>
          <w:lang w:eastAsia="zh-CN"/>
        </w:rPr>
        <w:t>AO_</w:t>
      </w:r>
      <w:r>
        <w:rPr>
          <w:lang w:eastAsia="zh-CN"/>
        </w:rPr>
        <w:t>PAD_CTRL</w:t>
      </w:r>
      <w:bookmarkEnd w:id="24"/>
      <w:bookmarkEnd w:id="25"/>
    </w:p>
    <w:p w:rsidR="00AD70FF" w:rsidRDefault="006C55A7" w14:paraId="28B1A6A4" w14:textId="77777777">
      <w:pPr>
        <w:rPr>
          <w:lang w:eastAsia="zh-CN"/>
        </w:rPr>
      </w:pPr>
      <w:r>
        <w:rPr>
          <w:lang w:eastAsia="zh-CN"/>
        </w:rPr>
        <w:t>gpio</w:t>
      </w:r>
      <w:r>
        <w:rPr>
          <w:lang w:eastAsia="zh-CN"/>
        </w:rPr>
        <w:t xml:space="preserve">W_0/1/2/3/4/5/8/9/gpioH_0/20 </w:t>
      </w:r>
      <w:r>
        <w:rPr>
          <w:lang w:eastAsia="zh-CN"/>
        </w:rPr>
        <w:t xml:space="preserve">are </w:t>
      </w:r>
      <w:r>
        <w:rPr>
          <w:color w:val="FF0000"/>
          <w:lang w:eastAsia="zh-CN"/>
        </w:rPr>
        <w:t>OD 5V</w:t>
      </w:r>
      <w:r>
        <w:rPr>
          <w:color w:val="FF0000"/>
          <w:lang w:eastAsia="zh-CN"/>
        </w:rPr>
        <w:t xml:space="preserve"> </w:t>
      </w:r>
      <w:r>
        <w:rPr>
          <w:lang w:eastAsia="zh-CN"/>
        </w:rPr>
        <w:t>PAD,each OD 5V PAD include</w:t>
      </w:r>
      <w:r>
        <w:rPr>
          <w:color w:val="FF0000"/>
          <w:lang w:eastAsia="zh-CN"/>
        </w:rPr>
        <w:t xml:space="preserve"> </w:t>
      </w:r>
      <w:r>
        <w:rPr>
          <w:color w:val="FF0000"/>
          <w:lang w:eastAsia="zh-CN"/>
        </w:rPr>
        <w:t>6</w:t>
      </w:r>
      <w:r>
        <w:rPr>
          <w:lang w:eastAsia="zh-CN"/>
        </w:rPr>
        <w:t xml:space="preserve"> register.</w:t>
      </w:r>
    </w:p>
    <w:p w:rsidR="00AD70FF" w:rsidRDefault="006C55A7" w14:paraId="5C3EDAEF" w14:textId="77777777">
      <w:pPr>
        <w:rPr>
          <w:lang w:eastAsia="zh-CN"/>
        </w:rPr>
      </w:pPr>
      <w:r>
        <w:rPr>
          <w:lang w:eastAsia="zh-CN"/>
        </w:rPr>
        <w:t>gpioW</w:t>
      </w:r>
      <w:r>
        <w:rPr>
          <w:lang w:eastAsia="zh-CN"/>
        </w:rPr>
        <w:t>_6/7/10/11</w:t>
      </w:r>
      <w:r>
        <w:rPr>
          <w:lang w:eastAsia="zh-CN"/>
        </w:rPr>
        <w:t xml:space="preserve"> are</w:t>
      </w:r>
      <w:r>
        <w:rPr>
          <w:lang w:eastAsia="zh-CN"/>
        </w:rPr>
        <w:t xml:space="preserve"> OD5Vx2_DPAUX</w:t>
      </w:r>
      <w:r>
        <w:rPr>
          <w:lang w:eastAsia="zh-CN"/>
        </w:rPr>
        <w:t xml:space="preserve"> PAD, </w:t>
      </w:r>
    </w:p>
    <w:p w:rsidR="00AD70FF" w:rsidRDefault="006C55A7" w14:paraId="34855AE0" w14:textId="77777777">
      <w:pPr>
        <w:rPr>
          <w:lang w:eastAsia="zh-CN"/>
        </w:rPr>
      </w:pPr>
      <w:r>
        <w:rPr>
          <w:color w:val="FF0000"/>
          <w:lang w:eastAsia="zh-CN"/>
        </w:rPr>
        <w:t>gpioW_1</w:t>
      </w:r>
      <w:r>
        <w:rPr>
          <w:color w:val="FF0000"/>
          <w:lang w:eastAsia="zh-CN"/>
        </w:rPr>
        <w:t>2</w:t>
      </w:r>
      <w:r>
        <w:rPr>
          <w:color w:val="FF0000"/>
          <w:lang w:eastAsia="zh-CN"/>
        </w:rPr>
        <w:t xml:space="preserve"> is OD 3.3V </w:t>
      </w:r>
      <w:r>
        <w:rPr>
          <w:color w:val="FF0000"/>
          <w:lang w:eastAsia="zh-CN"/>
        </w:rPr>
        <w:t xml:space="preserve">CEC </w:t>
      </w:r>
      <w:r>
        <w:rPr>
          <w:color w:val="FF0000"/>
          <w:lang w:eastAsia="zh-CN"/>
        </w:rPr>
        <w:t>PAD</w:t>
      </w:r>
      <w:r>
        <w:rPr>
          <w:lang w:eastAsia="zh-CN"/>
        </w:rPr>
        <w:t>.</w:t>
      </w:r>
    </w:p>
    <w:p w:rsidR="00AD70FF" w:rsidRDefault="006C55A7" w14:paraId="34CE0A41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46D13692" wp14:editId="07777777">
            <wp:extent cx="6393815" cy="538861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FF" w:rsidRDefault="006C55A7" w14:paraId="7C1F4A58" w14:textId="77777777">
      <w:pPr>
        <w:rPr>
          <w:lang w:eastAsia="zh-CN"/>
        </w:rPr>
      </w:pPr>
      <w:r>
        <w:rPr>
          <w:lang w:eastAsia="zh-CN"/>
        </w:rPr>
        <w:t xml:space="preserve">all other PAD are GPIO PAD, each GPIO PAD include </w:t>
      </w:r>
      <w:r>
        <w:rPr>
          <w:color w:val="FF0000"/>
          <w:lang w:eastAsia="zh-CN"/>
        </w:rPr>
        <w:t>6</w:t>
      </w:r>
      <w:r>
        <w:rPr>
          <w:lang w:eastAsia="zh-CN"/>
        </w:rPr>
        <w:t xml:space="preserve"> register:</w:t>
      </w:r>
    </w:p>
    <w:p w:rsidR="00AD70FF" w:rsidRDefault="006C55A7" w14:paraId="62EBF3C5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69D085CB" wp14:editId="07777777">
            <wp:extent cx="5943600" cy="6943725"/>
            <wp:effectExtent l="0" t="0" r="0" b="0"/>
            <wp:docPr id="3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FF" w:rsidRDefault="006C55A7" w14:paraId="64139F08" w14:textId="77777777">
      <w:pPr>
        <w:rPr>
          <w:lang w:eastAsia="zh-CN"/>
        </w:rPr>
      </w:pPr>
      <w:r>
        <w:rPr>
          <w:lang w:eastAsia="zh-CN"/>
        </w:rPr>
        <w:t>all pinmux function select option please refer to core pinmux_reg.xlsx.</w:t>
      </w:r>
    </w:p>
    <w:p w:rsidR="00AD70FF" w:rsidRDefault="006C55A7" w14:paraId="4ACAF92F" w14:textId="77777777">
      <w:r>
        <w:rPr>
          <w:color w:val="FF0000"/>
          <w:lang w:eastAsia="zh-CN"/>
        </w:rPr>
        <w:t>Link</w:t>
      </w:r>
      <w:r>
        <w:rPr>
          <w:color w:val="FF0000"/>
          <w:lang w:eastAsia="zh-CN"/>
        </w:rPr>
        <w:t>:</w:t>
      </w:r>
      <w:r>
        <w:rPr>
          <w:rStyle w:val="af6"/>
          <w:color w:val="FF0000"/>
          <w:lang w:eastAsia="zh-CN"/>
        </w:rPr>
        <w:t xml:space="preserve"> </w:t>
      </w:r>
      <w:hyperlink r:id="rId21">
        <w:r>
          <w:rPr>
            <w:rStyle w:val="af6"/>
            <w:rFonts w:cs="Arial"/>
            <w:color w:val="FF0000"/>
          </w:rPr>
          <w:t>MS1_pinmux_register_spec.xlsx</w:t>
        </w:r>
      </w:hyperlink>
    </w:p>
    <w:p w:rsidR="00AD70FF" w:rsidRDefault="00AD70FF" w14:paraId="6D98A12B" w14:textId="77777777">
      <w:pPr>
        <w:rPr>
          <w:color w:val="FF0000"/>
          <w:lang w:eastAsia="zh-CN"/>
        </w:rPr>
      </w:pPr>
    </w:p>
    <w:p w:rsidR="00AD70FF" w:rsidRDefault="00AD70FF" w14:paraId="2946DB82" w14:textId="77777777">
      <w:pPr>
        <w:rPr>
          <w:lang w:eastAsia="zh-CN"/>
        </w:rPr>
      </w:pPr>
    </w:p>
    <w:p w:rsidR="00AD70FF" w:rsidRDefault="006C55A7" w14:paraId="1F3C56E6" w14:textId="77777777">
      <w:pPr>
        <w:pStyle w:val="3"/>
      </w:pPr>
      <w:bookmarkStart w:name="_Toc32691" w:id="26"/>
      <w:bookmarkStart w:name="_Toc30729" w:id="27"/>
      <w:bookmarkStart w:name="_Toc25912" w:id="28"/>
      <w:bookmarkStart w:name="_Toc29580" w:id="29"/>
      <w:r>
        <w:rPr>
          <w:lang w:eastAsia="zh-CN"/>
        </w:rPr>
        <w:t>AO_</w:t>
      </w:r>
      <w:r>
        <w:t>PADCTRL_PIN_MUX_REG0</w:t>
      </w:r>
      <w:bookmarkEnd w:id="26"/>
      <w:bookmarkEnd w:id="27"/>
      <w:bookmarkEnd w:id="28"/>
      <w:bookmarkEnd w:id="29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A56857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E044E9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B6A94E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27944B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0E4FD8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6D9EEF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4785B8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31:28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DB5938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32FFD6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821657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_7_sel</w:t>
            </w:r>
          </w:p>
        </w:tc>
      </w:tr>
      <w:tr w:rsidR="00AD70FF" w14:paraId="67C7C7C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065F7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27:24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79C8FC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F6BB52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9857ED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_6_sel</w:t>
            </w:r>
          </w:p>
        </w:tc>
      </w:tr>
      <w:tr w:rsidR="00AD70FF" w14:paraId="6CA1F579" w14:textId="77777777">
        <w:trPr>
          <w:trHeight w:val="90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C320A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55156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49FAAB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93A88F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_5_sel</w:t>
            </w:r>
          </w:p>
        </w:tc>
      </w:tr>
      <w:tr w:rsidR="00AD70FF" w14:paraId="3336254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858202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19:16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796A7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9F14E3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1DF968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_4_sel</w:t>
            </w:r>
          </w:p>
        </w:tc>
      </w:tr>
      <w:tr w:rsidR="00AD70FF" w14:paraId="4AA93C4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000F1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0137A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65D241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9A09718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_3_sel</w:t>
            </w:r>
          </w:p>
        </w:tc>
      </w:tr>
      <w:tr w:rsidR="00AD70FF" w14:paraId="496B5C8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71051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428CF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32D52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82D7B55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_2_sel</w:t>
            </w:r>
          </w:p>
        </w:tc>
      </w:tr>
      <w:tr w:rsidR="00AD70FF" w14:paraId="0E5D51A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A7D293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94083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50080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5860DF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_1_sel</w:t>
            </w:r>
          </w:p>
        </w:tc>
      </w:tr>
      <w:tr w:rsidR="00AD70FF" w14:paraId="0C78D54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2DA7F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7A941D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50B3AD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9A5247C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_0_sel</w:t>
            </w:r>
          </w:p>
        </w:tc>
      </w:tr>
    </w:tbl>
    <w:p w:rsidR="00AD70FF" w:rsidRDefault="006C55A7" w14:paraId="3FBD52F5" w14:textId="77777777">
      <w:pPr>
        <w:pStyle w:val="3"/>
      </w:pPr>
      <w:bookmarkStart w:name="_Toc4990" w:id="30"/>
      <w:bookmarkStart w:name="_Toc7099" w:id="31"/>
      <w:bookmarkStart w:name="_Toc32627" w:id="32"/>
      <w:bookmarkStart w:name="_Toc12164" w:id="33"/>
      <w:r>
        <w:rPr>
          <w:lang w:eastAsia="zh-CN"/>
        </w:rPr>
        <w:t>AO_</w:t>
      </w:r>
      <w:r>
        <w:t>PADCTRL_PIN_MUX_REG1</w:t>
      </w:r>
      <w:bookmarkEnd w:id="30"/>
      <w:bookmarkEnd w:id="31"/>
      <w:bookmarkEnd w:id="32"/>
      <w:bookmarkEnd w:id="33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A5DBBD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6DEBAA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5803DF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C9B3C3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17D99B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D62637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00266A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sz w:val="16"/>
                <w:lang w:eastAsia="zh-CN"/>
              </w:rPr>
              <w:t>31:28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85D7CE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965A47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EB199C5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5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57B4DAA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B0B563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sz w:val="16"/>
                <w:lang w:eastAsia="zh-CN"/>
              </w:rPr>
              <w:t>27:24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1E57B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11F3AB7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3E9EB62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4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0CE130E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3FEAB8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23:20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E8F92FC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950705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44FB45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_13_sel</w:t>
            </w:r>
          </w:p>
        </w:tc>
      </w:tr>
      <w:tr w:rsidR="00AD70FF" w14:paraId="0140E20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5DF34C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19:16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F9F6999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295336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E618205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_12_sel</w:t>
            </w:r>
          </w:p>
        </w:tc>
      </w:tr>
      <w:tr w:rsidR="00AD70FF" w14:paraId="4B49089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49B8A4B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15:12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3CE698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AF8648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429F99E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_11_sel</w:t>
            </w:r>
          </w:p>
        </w:tc>
      </w:tr>
      <w:tr w:rsidR="00AD70FF" w14:paraId="1A0CEB5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81CD8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11:8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A6D9978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A6AE620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F693FD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_10_sel</w:t>
            </w:r>
          </w:p>
        </w:tc>
      </w:tr>
      <w:tr w:rsidR="00AD70FF" w14:paraId="37116C8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EDFC69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7:4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EC1C687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D56E41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D5DF870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_9_sel</w:t>
            </w:r>
          </w:p>
        </w:tc>
      </w:tr>
      <w:tr w:rsidR="00AD70FF" w14:paraId="722EDBD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F1176A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0460E82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C9F2DD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A115053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_8_sel</w:t>
            </w:r>
          </w:p>
        </w:tc>
      </w:tr>
    </w:tbl>
    <w:p w:rsidR="00AD70FF" w:rsidRDefault="006C55A7" w14:paraId="085E22D9" w14:textId="77777777">
      <w:pPr>
        <w:pStyle w:val="3"/>
      </w:pPr>
      <w:bookmarkStart w:name="_Toc9615" w:id="34"/>
      <w:bookmarkStart w:name="_Toc27035" w:id="35"/>
      <w:bookmarkStart w:name="_Toc25498" w:id="36"/>
      <w:bookmarkStart w:name="_Toc19207" w:id="37"/>
      <w:r>
        <w:rPr>
          <w:lang w:eastAsia="zh-CN"/>
        </w:rPr>
        <w:t>AO_</w:t>
      </w:r>
      <w:r>
        <w:t>PADCTRL_PIN_MUX_REG</w:t>
      </w:r>
      <w:r>
        <w:rPr>
          <w:lang w:eastAsia="zh-CN"/>
        </w:rPr>
        <w:t>2</w:t>
      </w:r>
      <w:bookmarkEnd w:id="34"/>
      <w:bookmarkEnd w:id="35"/>
      <w:bookmarkEnd w:id="36"/>
      <w:bookmarkEnd w:id="37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D1DE3E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137B22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CC5580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3EE04C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CEB3F0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9DA849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774829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31:28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F9F8E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4452D0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13D201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_7_sel</w:t>
            </w:r>
          </w:p>
        </w:tc>
      </w:tr>
      <w:tr w:rsidR="00AD70FF" w14:paraId="15D8313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17DDFD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27:24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DCAB9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355B7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00BB6B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_6_sel</w:t>
            </w:r>
          </w:p>
        </w:tc>
      </w:tr>
      <w:tr w:rsidR="00AD70FF" w14:paraId="0D790BA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39117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91272F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79F9DF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BDD3E4B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_5_sel</w:t>
            </w:r>
          </w:p>
        </w:tc>
      </w:tr>
      <w:tr w:rsidR="00AD70FF" w14:paraId="432E925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9A64E0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19:16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7FFA56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146225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A556402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_4_sel</w:t>
            </w:r>
          </w:p>
        </w:tc>
      </w:tr>
      <w:tr w:rsidR="00AD70FF" w14:paraId="7E34C4B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73BEC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03574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07ADC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D8F4596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_3_sel</w:t>
            </w:r>
          </w:p>
        </w:tc>
      </w:tr>
      <w:tr w:rsidR="00AD70FF" w14:paraId="1E55044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81A8E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2903F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D64A45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38F627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_2_sel</w:t>
            </w:r>
          </w:p>
        </w:tc>
      </w:tr>
      <w:tr w:rsidR="00AD70FF" w14:paraId="459C4DB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69D96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44052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081C80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F5E7AA6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_1_sel</w:t>
            </w:r>
          </w:p>
        </w:tc>
      </w:tr>
      <w:tr w:rsidR="00AD70FF" w14:paraId="6FA0320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DAC130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CE3AA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09E21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728376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_0_sel</w:t>
            </w:r>
          </w:p>
        </w:tc>
      </w:tr>
    </w:tbl>
    <w:p w:rsidR="00AD70FF" w:rsidRDefault="006C55A7" w14:paraId="3C188243" w14:textId="77777777">
      <w:pPr>
        <w:pStyle w:val="3"/>
      </w:pPr>
      <w:bookmarkStart w:name="_Toc20557" w:id="38"/>
      <w:bookmarkStart w:name="_Toc29866" w:id="39"/>
      <w:bookmarkStart w:name="_Toc11095" w:id="40"/>
      <w:bookmarkStart w:name="_Toc4204" w:id="41"/>
      <w:r>
        <w:rPr>
          <w:lang w:eastAsia="zh-CN"/>
        </w:rPr>
        <w:t>AO_</w:t>
      </w:r>
      <w:r>
        <w:t>PADCTRL_PIN_MUX_REG</w:t>
      </w:r>
      <w:r>
        <w:rPr>
          <w:lang w:eastAsia="zh-CN"/>
        </w:rPr>
        <w:t>3</w:t>
      </w:r>
      <w:bookmarkEnd w:id="38"/>
      <w:bookmarkEnd w:id="39"/>
      <w:bookmarkEnd w:id="40"/>
      <w:bookmarkEnd w:id="41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81A269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277E26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FA9E56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4B129B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7BFC67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FF08CF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C1E11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007BA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2D7B3B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D603FD9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3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150C874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EA8F0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19:16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A4BE6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6EE34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76C1125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62336B0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5412C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07D77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EFDDC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A85F223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1E84FA5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2C6EDE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856AD2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24370D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454510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_10_sel</w:t>
            </w:r>
          </w:p>
        </w:tc>
      </w:tr>
      <w:tr w:rsidR="00AD70FF" w14:paraId="58F5BA6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A666D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1FA7D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53C90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E113F6C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_9_sel</w:t>
            </w:r>
          </w:p>
        </w:tc>
      </w:tr>
      <w:tr w:rsidR="00AD70FF" w14:paraId="66B34F2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912B98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E09F8D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F1B12B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3485A7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_8_sel</w:t>
            </w:r>
          </w:p>
        </w:tc>
      </w:tr>
    </w:tbl>
    <w:p w:rsidR="00AD70FF" w:rsidRDefault="006C55A7" w14:paraId="3769BE21" w14:textId="77777777">
      <w:pPr>
        <w:pStyle w:val="3"/>
      </w:pPr>
      <w:bookmarkStart w:name="_Toc27374" w:id="42"/>
      <w:bookmarkStart w:name="_Toc7811" w:id="43"/>
      <w:bookmarkStart w:name="_Toc12713" w:id="44"/>
      <w:bookmarkStart w:name="_Toc9702" w:id="45"/>
      <w:r>
        <w:rPr>
          <w:lang w:eastAsia="zh-CN"/>
        </w:rPr>
        <w:t>AO_</w:t>
      </w:r>
      <w:r>
        <w:t>PADCTRL_GPIO_IRQ_CTRL0</w:t>
      </w:r>
      <w:bookmarkEnd w:id="42"/>
      <w:bookmarkEnd w:id="43"/>
      <w:bookmarkEnd w:id="44"/>
      <w:bookmarkEnd w:id="45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BC2D98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D29E89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7636D5D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519D39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C0997B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C9B5D3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7D182F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3B58B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EC6149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7F9CB9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gpio_irq_en</w:t>
            </w:r>
          </w:p>
        </w:tc>
      </w:tr>
      <w:tr w:rsidR="00AD70FF" w14:paraId="060ED1D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2D9EC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139D8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4C032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087EB9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gpio_edge_en[1</w:t>
            </w:r>
            <w:r>
              <w:rPr>
                <w:sz w:val="16"/>
                <w:lang w:eastAsia="zh-CN"/>
              </w:rPr>
              <w:t>1:8</w:t>
            </w:r>
            <w:r>
              <w:rPr>
                <w:sz w:val="16"/>
                <w:lang w:eastAsia="zh-CN"/>
              </w:rPr>
              <w:t>]</w:t>
            </w:r>
          </w:p>
          <w:p w:rsidR="00AD70FF" w:rsidRDefault="006C55A7" w14:paraId="05D6C03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if enable, will generate irq by fall edge or rise edge of </w:t>
            </w:r>
            <w:r>
              <w:rPr>
                <w:sz w:val="16"/>
                <w:lang w:eastAsia="zh-CN"/>
              </w:rPr>
              <w:t>gpio</w:t>
            </w:r>
          </w:p>
        </w:tc>
      </w:tr>
      <w:tr w:rsidR="00AD70FF" w14:paraId="26575DD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74AF0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:</w:t>
            </w:r>
            <w:r>
              <w:rPr>
                <w:sz w:val="16"/>
                <w:lang w:eastAsia="zh-CN"/>
              </w:rPr>
              <w:t>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396BB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2157C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A473F9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gpio_intr_pol[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: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]</w:t>
            </w:r>
          </w:p>
          <w:p w:rsidR="00AD70FF" w:rsidRDefault="006C55A7" w14:paraId="0A8E912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rise edge;</w:t>
            </w:r>
          </w:p>
          <w:p w:rsidR="00AD70FF" w:rsidRDefault="006C55A7" w14:paraId="2EA13A5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fall edge;</w:t>
            </w:r>
          </w:p>
        </w:tc>
      </w:tr>
      <w:tr w:rsidR="00AD70FF" w14:paraId="29D1E3E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69F7A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bookmarkStart w:name="_Toc14514" w:id="46"/>
            <w:bookmarkStart w:name="_Toc32752" w:id="47"/>
            <w:bookmarkStart w:name="_Toc19279" w:id="48"/>
            <w:r>
              <w:rPr>
                <w:sz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C7BE9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77734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96BE7F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gpio_both_edge_en[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:0]</w:t>
            </w:r>
          </w:p>
          <w:p w:rsidR="00AD70FF" w:rsidRDefault="006C55A7" w14:paraId="4940C1B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if enable, will generate irq by both fall edge and rise edge of gpio</w:t>
            </w:r>
          </w:p>
        </w:tc>
      </w:tr>
    </w:tbl>
    <w:p w:rsidR="00AD70FF" w:rsidRDefault="006C55A7" w14:paraId="46EA3D62" w14:textId="77777777">
      <w:pPr>
        <w:pStyle w:val="3"/>
        <w:rPr>
          <w:lang w:eastAsia="zh-CN"/>
        </w:rPr>
      </w:pPr>
      <w:bookmarkStart w:name="_Toc27688" w:id="49"/>
      <w:r>
        <w:rPr>
          <w:lang w:eastAsia="zh-CN"/>
        </w:rPr>
        <w:t>AO_</w:t>
      </w:r>
      <w:r>
        <w:t>PADCTRL_GPIO_IRQ_CTRL</w:t>
      </w:r>
      <w:r>
        <w:rPr>
          <w:lang w:eastAsia="zh-CN"/>
        </w:rPr>
        <w:t>1</w:t>
      </w:r>
      <w:bookmarkEnd w:id="46"/>
      <w:bookmarkEnd w:id="47"/>
      <w:bookmarkEnd w:id="48"/>
      <w:bookmarkEnd w:id="49"/>
      <w:r>
        <w:tab/>
      </w:r>
    </w:p>
    <w:tbl>
      <w:tblPr>
        <w:tblW w:w="10109" w:type="dxa"/>
        <w:jc w:val="center"/>
        <w:tblLayout w:type="fixed"/>
        <w:tblCellMar>
          <w:top w:w="15" w:type="dxa"/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1703"/>
        <w:gridCol w:w="548"/>
        <w:gridCol w:w="1525"/>
        <w:gridCol w:w="420"/>
        <w:gridCol w:w="1526"/>
        <w:gridCol w:w="420"/>
        <w:gridCol w:w="1526"/>
        <w:gridCol w:w="420"/>
        <w:gridCol w:w="1542"/>
      </w:tblGrid>
      <w:tr w:rsidR="00AD70FF" w14:paraId="239C8DF7" w14:textId="77777777">
        <w:trPr>
          <w:trHeight w:val="300"/>
          <w:jc w:val="center"/>
        </w:trPr>
        <w:tc>
          <w:tcPr>
            <w:tcW w:w="10108" w:type="dxa"/>
            <w:gridSpan w:val="1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66C98015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gpio src list</w:t>
            </w:r>
          </w:p>
        </w:tc>
      </w:tr>
      <w:tr w:rsidR="00AD70FF" w14:paraId="58D3875A" w14:textId="77777777">
        <w:trPr>
          <w:trHeight w:val="285"/>
          <w:jc w:val="center"/>
        </w:trPr>
        <w:tc>
          <w:tcPr>
            <w:tcW w:w="4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5AFC7B24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7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4086149D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  <w:tc>
          <w:tcPr>
            <w:tcW w:w="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46AE0C79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5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5D811171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  <w:tc>
          <w:tcPr>
            <w:tcW w:w="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1AFA645E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0895B4D2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  <w:tc>
          <w:tcPr>
            <w:tcW w:w="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00B8D6FB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6926BBB4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  <w:tc>
          <w:tcPr>
            <w:tcW w:w="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165F029D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5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4B6CBB47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</w:tr>
      <w:tr w:rsidR="00AD70FF" w14:paraId="3127D160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997CC1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10FFD37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B699379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FE9F23F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29B61C8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26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27CF59A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_1</w:t>
            </w:r>
            <w:r>
              <w:rPr>
                <w:color w:val="FF0000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DA96121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17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3AF2F88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gpioW_1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11DA0CF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8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E40ECE0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_8</w:t>
            </w:r>
          </w:p>
        </w:tc>
      </w:tr>
      <w:tr w:rsidR="00AD70FF" w14:paraId="1E80BD9F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F72F64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8CE6F91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1CDCEA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BB9E253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C203047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25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F6C18A6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39EFE5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16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7C0C8BB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gpioW_</w:t>
            </w:r>
            <w:r>
              <w:rPr>
                <w:color w:val="FF0000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5697EEC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7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9D96FE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_7</w:t>
            </w:r>
          </w:p>
        </w:tc>
      </w:tr>
      <w:tr w:rsidR="00AD70FF" w14:paraId="2D4C780B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3DE523C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2E56223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7547A01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043CB0F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AA4FC67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24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DC93E3E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3CFEC6B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15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378E4FE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AO</w:t>
            </w:r>
            <w:r>
              <w:rPr>
                <w:color w:val="FF0000"/>
                <w:sz w:val="16"/>
                <w:szCs w:val="16"/>
                <w:lang w:eastAsia="zh-CN"/>
              </w:rPr>
              <w:t>_1</w:t>
            </w:r>
            <w:r>
              <w:rPr>
                <w:color w:val="FF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9B4EA11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6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558DEF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_6</w:t>
            </w:r>
          </w:p>
        </w:tc>
      </w:tr>
      <w:tr w:rsidR="00AD70FF" w14:paraId="5EE6B1D6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7459315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537F28F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DFB9E20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0DF9E56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46E867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23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18CE98B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E1E336A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14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D97CE2F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_1</w:t>
            </w:r>
            <w:r>
              <w:rPr>
                <w:color w:val="FF0000"/>
                <w:sz w:val="16"/>
                <w:szCs w:val="22"/>
                <w:lang w:eastAsia="zh-CN"/>
              </w:rPr>
              <w:t>4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8941E47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5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C974868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_5</w:t>
            </w:r>
          </w:p>
        </w:tc>
      </w:tr>
      <w:tr w:rsidR="00AD70FF" w14:paraId="30629F35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4E871BC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44A5D23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A677E8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31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4B89D8A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1’b0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7581EC8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22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5915829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9F18D2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13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268828A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_1</w:t>
            </w:r>
            <w:r>
              <w:rPr>
                <w:color w:val="FF0000"/>
                <w:sz w:val="16"/>
                <w:szCs w:val="22"/>
                <w:lang w:eastAsia="zh-CN"/>
              </w:rPr>
              <w:t>3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598DEE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4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4352F0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_4</w:t>
            </w:r>
          </w:p>
        </w:tc>
      </w:tr>
      <w:tr w:rsidR="00AD70FF" w14:paraId="20CA37B7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38610EB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37805D2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19897CE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30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F062E85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1’b0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C375A7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21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2CCC7F2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B73E58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12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C270655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_1</w:t>
            </w:r>
            <w:r>
              <w:rPr>
                <w:color w:val="FF0000"/>
                <w:sz w:val="16"/>
                <w:szCs w:val="22"/>
                <w:lang w:eastAsia="zh-CN"/>
              </w:rPr>
              <w:t>2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FCD5EC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3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6B24FBE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_3</w:t>
            </w:r>
          </w:p>
        </w:tc>
      </w:tr>
      <w:tr w:rsidR="00AD70FF" w14:paraId="2CCD251B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63F29E8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B7B4B86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B34824B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29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560408A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_1</w:t>
            </w:r>
            <w:r>
              <w:rPr>
                <w:color w:val="FF0000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007C90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20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736DEB9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737E36C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11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1BEDA3A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</w:t>
            </w:r>
            <w:r>
              <w:rPr>
                <w:color w:val="FF0000"/>
                <w:sz w:val="16"/>
                <w:szCs w:val="22"/>
                <w:lang w:eastAsia="zh-CN"/>
              </w:rPr>
              <w:t>11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8F999B5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9EA72C1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_2</w:t>
            </w:r>
          </w:p>
        </w:tc>
      </w:tr>
      <w:tr w:rsidR="00AD70FF" w14:paraId="5DDEF238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A0FF5F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630AD66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7393B2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28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2D6A201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_1</w:t>
            </w:r>
            <w:r>
              <w:rPr>
                <w:color w:val="FF0000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C14D38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19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61D5213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D36975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10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1A0EFAE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</w:t>
            </w:r>
            <w:r>
              <w:rPr>
                <w:color w:val="FF0000"/>
                <w:sz w:val="16"/>
                <w:szCs w:val="22"/>
                <w:lang w:eastAsia="zh-CN"/>
              </w:rPr>
              <w:t>10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1CBABF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EBCB3D1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_1</w:t>
            </w:r>
          </w:p>
        </w:tc>
      </w:tr>
      <w:tr w:rsidR="00AD70FF" w14:paraId="7E59C7B1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182907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BA226A1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7F78040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27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04FB052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_1</w:t>
            </w:r>
            <w:r>
              <w:rPr>
                <w:color w:val="FF0000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D9857E1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18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D50BDB2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W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B2B730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9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945B2D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</w:t>
            </w:r>
            <w:r>
              <w:rPr>
                <w:color w:val="FF0000"/>
                <w:sz w:val="16"/>
                <w:szCs w:val="22"/>
                <w:lang w:eastAsia="zh-CN"/>
              </w:rPr>
              <w:t>9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90A9710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0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D0CB0D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AO</w:t>
            </w:r>
            <w:r>
              <w:rPr>
                <w:color w:val="FF0000"/>
                <w:sz w:val="16"/>
                <w:szCs w:val="22"/>
                <w:lang w:eastAsia="zh-CN"/>
              </w:rPr>
              <w:t>_0</w:t>
            </w:r>
          </w:p>
        </w:tc>
      </w:tr>
    </w:tbl>
    <w:p w:rsidR="00AD70FF" w:rsidRDefault="00AD70FF" w14:paraId="17AD93B2" w14:textId="77777777">
      <w:pPr>
        <w:rPr>
          <w:lang w:eastAsia="zh-CN"/>
        </w:rPr>
      </w:pP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038EDD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CBF3EC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6C3CE8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4B660C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767B8A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45AE75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723FB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B53EEC9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0717F1A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A67F58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gpio_irq1</w:t>
            </w:r>
          </w:p>
          <w:p w:rsidR="00AD70FF" w:rsidRDefault="006C55A7" w14:paraId="0C19907B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clk select:</w:t>
            </w:r>
          </w:p>
          <w:p w:rsidR="00AD70FF" w:rsidRDefault="006C55A7" w14:paraId="082066B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0:8M</w:t>
            </w:r>
            <w:r>
              <w:rPr>
                <w:color w:val="000000" w:themeColor="text1"/>
                <w:sz w:val="16"/>
                <w:lang w:eastAsia="zh-CN"/>
              </w:rPr>
              <w:t xml:space="preserve">(timebase defaule freq,can set other div </w:t>
            </w:r>
            <w:r>
              <w:rPr>
                <w:color w:val="000000" w:themeColor="text1"/>
                <w:sz w:val="16"/>
                <w:lang w:eastAsia="zh-CN"/>
              </w:rPr>
              <w:t>freq)</w:t>
            </w:r>
            <w:r>
              <w:rPr>
                <w:color w:val="000000" w:themeColor="text1"/>
                <w:sz w:val="16"/>
                <w:lang w:eastAsia="zh-CN"/>
              </w:rPr>
              <w:t>;</w:t>
            </w:r>
          </w:p>
          <w:p w:rsidR="00AD70FF" w:rsidRDefault="006C55A7" w14:paraId="7DE01AE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1:cts_sys_clk;</w:t>
            </w:r>
          </w:p>
        </w:tc>
      </w:tr>
      <w:tr w:rsidR="00AD70FF" w14:paraId="7C141FC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C4587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3</w:t>
            </w:r>
            <w:r>
              <w:rPr>
                <w:color w:val="000000" w:themeColor="text1"/>
                <w:sz w:val="16"/>
                <w:lang w:eastAsia="zh-CN"/>
              </w:rPr>
              <w:t>:2</w:t>
            </w:r>
            <w:r>
              <w:rPr>
                <w:color w:val="000000" w:themeColor="text1"/>
                <w:sz w:val="16"/>
                <w:lang w:eastAsia="zh-CN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E4ED5F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6DD9C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503AE7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gpio_irq1</w:t>
            </w:r>
          </w:p>
          <w:p w:rsidR="00AD70FF" w:rsidRDefault="006C55A7" w14:paraId="63E95E19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cycle count;</w:t>
            </w:r>
          </w:p>
          <w:p w:rsidR="00AD70FF" w:rsidRDefault="006C55A7" w14:paraId="75B48C63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filter sel 0:this valuesets the filter selection for gpio interrupt 0. A value of 0 = no filtering.</w:t>
            </w:r>
          </w:p>
          <w:p w:rsidR="00AD70FF" w:rsidRDefault="006C55A7" w14:paraId="58E704B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A value of 7 corresponds to 7x3x(cycle time) of filtering.</w:t>
            </w:r>
          </w:p>
        </w:tc>
      </w:tr>
      <w:tr w:rsidR="00AD70FF" w14:paraId="2316237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9F069E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0</w:t>
            </w:r>
            <w:r>
              <w:rPr>
                <w:color w:val="000000" w:themeColor="text1"/>
                <w:sz w:val="16"/>
                <w:lang w:eastAsia="zh-CN"/>
              </w:rPr>
              <w:t>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271FECD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CFEC4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4EA0D6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gpio_irq1;</w:t>
            </w:r>
          </w:p>
          <w:p w:rsidR="00AD70FF" w:rsidRDefault="006C55A7" w14:paraId="71AA2E5B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source select; from gpio src list</w:t>
            </w:r>
          </w:p>
        </w:tc>
      </w:tr>
      <w:tr w:rsidR="00AD70FF" w14:paraId="04B7C77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85EBCF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6B53B3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0AB381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47655B1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gpio_irq0</w:t>
            </w:r>
          </w:p>
          <w:p w:rsidR="00AD70FF" w:rsidRDefault="006C55A7" w14:paraId="08C122B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clk select:</w:t>
            </w:r>
          </w:p>
          <w:p w:rsidR="00AD70FF" w:rsidRDefault="006C55A7" w14:paraId="4B22E93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0:8M</w:t>
            </w:r>
            <w:r>
              <w:rPr>
                <w:color w:val="000000" w:themeColor="text1"/>
                <w:sz w:val="16"/>
                <w:lang w:eastAsia="zh-CN"/>
              </w:rPr>
              <w:t>(timebase defaule freq,can set other div freq)</w:t>
            </w:r>
            <w:r>
              <w:rPr>
                <w:color w:val="000000" w:themeColor="text1"/>
                <w:sz w:val="16"/>
                <w:lang w:eastAsia="zh-CN"/>
              </w:rPr>
              <w:t>;</w:t>
            </w:r>
          </w:p>
          <w:p w:rsidR="00AD70FF" w:rsidRDefault="006C55A7" w14:paraId="36F702E4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1:cts_sys_clk;</w:t>
            </w:r>
          </w:p>
        </w:tc>
      </w:tr>
      <w:tr w:rsidR="00AD70FF" w14:paraId="1D7536D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C0A68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7</w:t>
            </w:r>
            <w:r>
              <w:rPr>
                <w:color w:val="000000" w:themeColor="text1"/>
                <w:sz w:val="16"/>
                <w:lang w:eastAsia="zh-CN"/>
              </w:rPr>
              <w:t>:</w:t>
            </w:r>
            <w:r>
              <w:rPr>
                <w:color w:val="000000" w:themeColor="text1"/>
                <w:sz w:val="16"/>
                <w:lang w:eastAsia="zh-CN"/>
              </w:rPr>
              <w:t>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3930986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1DA1EE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463045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gpio_irq0</w:t>
            </w:r>
          </w:p>
          <w:p w:rsidR="00AD70FF" w:rsidRDefault="006C55A7" w14:paraId="34FC262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cycle count;</w:t>
            </w:r>
          </w:p>
          <w:p w:rsidR="00AD70FF" w:rsidRDefault="006C55A7" w14:paraId="272A7416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 xml:space="preserve">filter sel 0:this valuesets the filter selection for </w:t>
            </w:r>
            <w:r>
              <w:rPr>
                <w:color w:val="000000" w:themeColor="text1"/>
                <w:sz w:val="16"/>
                <w:lang w:eastAsia="zh-CN"/>
              </w:rPr>
              <w:t>gpio interrupt 0. A value of 0 = no filtering.</w:t>
            </w:r>
          </w:p>
          <w:p w:rsidR="00AD70FF" w:rsidRDefault="006C55A7" w14:paraId="323A0817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A value of 7 corresponds to 7x3x(cycle time) of filtering.</w:t>
            </w:r>
          </w:p>
        </w:tc>
      </w:tr>
      <w:tr w:rsidR="00AD70FF" w14:paraId="1A7071E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82077B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4</w:t>
            </w:r>
            <w:r>
              <w:rPr>
                <w:color w:val="000000" w:themeColor="text1"/>
                <w:sz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A207D02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349761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9435C3F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gpio_irq0;</w:t>
            </w:r>
          </w:p>
          <w:p w:rsidR="00AD70FF" w:rsidRDefault="006C55A7" w14:paraId="7329DB46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source select; from gpio src list</w:t>
            </w:r>
          </w:p>
        </w:tc>
      </w:tr>
    </w:tbl>
    <w:p w:rsidR="00AD70FF" w:rsidRDefault="006C55A7" w14:paraId="51709B55" w14:textId="77777777">
      <w:pPr>
        <w:pStyle w:val="3"/>
        <w:rPr>
          <w:color w:val="000000"/>
        </w:rPr>
      </w:pPr>
      <w:bookmarkStart w:name="_Toc19361" w:id="50"/>
      <w:bookmarkStart w:name="_Toc23086" w:id="51"/>
      <w:bookmarkStart w:name="_Toc7327" w:id="52"/>
      <w:bookmarkStart w:name="_Toc7743" w:id="53"/>
      <w:r>
        <w:rPr>
          <w:color w:val="000000" w:themeColor="text1"/>
          <w:lang w:eastAsia="zh-CN"/>
        </w:rPr>
        <w:t>AO_</w:t>
      </w:r>
      <w:r>
        <w:rPr>
          <w:color w:val="000000" w:themeColor="text1"/>
        </w:rPr>
        <w:t>PADCTRL_GPIO_IRQ_CTRL</w:t>
      </w:r>
      <w:r>
        <w:rPr>
          <w:color w:val="000000" w:themeColor="text1"/>
          <w:lang w:eastAsia="zh-CN"/>
        </w:rPr>
        <w:t>2</w:t>
      </w:r>
      <w:bookmarkEnd w:id="50"/>
      <w:bookmarkEnd w:id="51"/>
      <w:bookmarkEnd w:id="52"/>
      <w:bookmarkEnd w:id="53"/>
      <w:r>
        <w:rPr>
          <w:color w:val="000000" w:themeColor="text1"/>
        </w:rP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E23560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DBEB1F5" w14:textId="77777777">
            <w:pPr>
              <w:keepNext/>
              <w:keepLines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FDC9468" w14:textId="77777777">
            <w:pPr>
              <w:keepNext/>
              <w:keepLines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C24C409" w14:textId="77777777">
            <w:pPr>
              <w:keepNext/>
              <w:keepLines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46BE5ED" w14:textId="77777777">
            <w:pPr>
              <w:keepNext/>
              <w:keepLines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Description</w:t>
            </w:r>
          </w:p>
        </w:tc>
      </w:tr>
      <w:tr w:rsidR="00AD70FF" w14:paraId="47F94AF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164103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030E56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740B5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1E441E4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gpio_irq3</w:t>
            </w:r>
          </w:p>
          <w:p w:rsidR="00AD70FF" w:rsidRDefault="006C55A7" w14:paraId="2BAAA43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 xml:space="preserve">in filter </w:t>
            </w:r>
            <w:r>
              <w:rPr>
                <w:color w:val="000000" w:themeColor="text1"/>
                <w:sz w:val="16"/>
                <w:lang w:eastAsia="zh-CN"/>
              </w:rPr>
              <w:t>clk select:</w:t>
            </w:r>
          </w:p>
          <w:p w:rsidR="00AD70FF" w:rsidRDefault="006C55A7" w14:paraId="795912DD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0:8M</w:t>
            </w:r>
            <w:r>
              <w:rPr>
                <w:color w:val="000000" w:themeColor="text1"/>
                <w:sz w:val="16"/>
                <w:lang w:eastAsia="zh-CN"/>
              </w:rPr>
              <w:t>(timebase defaule freq,can set other div freq)</w:t>
            </w:r>
            <w:r>
              <w:rPr>
                <w:color w:val="000000" w:themeColor="text1"/>
                <w:sz w:val="16"/>
                <w:lang w:eastAsia="zh-CN"/>
              </w:rPr>
              <w:t>;</w:t>
            </w:r>
          </w:p>
          <w:p w:rsidR="00AD70FF" w:rsidRDefault="006C55A7" w14:paraId="2FE2F2D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1:cts_sys_clk;</w:t>
            </w:r>
          </w:p>
        </w:tc>
      </w:tr>
      <w:tr w:rsidR="00AD70FF" w14:paraId="28376E6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E04124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3</w:t>
            </w:r>
            <w:r>
              <w:rPr>
                <w:color w:val="000000" w:themeColor="text1"/>
                <w:sz w:val="16"/>
                <w:lang w:eastAsia="zh-CN"/>
              </w:rPr>
              <w:t>:2</w:t>
            </w:r>
            <w:r>
              <w:rPr>
                <w:color w:val="000000" w:themeColor="text1"/>
                <w:sz w:val="16"/>
                <w:lang w:eastAsia="zh-CN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60D8A1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BA10F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507B2A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gpio_irq3</w:t>
            </w:r>
          </w:p>
          <w:p w:rsidR="00AD70FF" w:rsidRDefault="006C55A7" w14:paraId="3A96C9B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cycle count;</w:t>
            </w:r>
          </w:p>
          <w:p w:rsidR="00AD70FF" w:rsidRDefault="006C55A7" w14:paraId="5E586EA3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filter sel 0:this valuesets the filter selection for gpio interrupt 0. A value of 0 = no filtering.</w:t>
            </w:r>
          </w:p>
          <w:p w:rsidR="00AD70FF" w:rsidRDefault="006C55A7" w14:paraId="7E3D75F6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 xml:space="preserve">A value of 7 </w:t>
            </w:r>
            <w:r>
              <w:rPr>
                <w:color w:val="000000" w:themeColor="text1"/>
                <w:sz w:val="16"/>
                <w:lang w:eastAsia="zh-CN"/>
              </w:rPr>
              <w:t>corresponds to 7x3x(cycle time) of filtering.</w:t>
            </w:r>
          </w:p>
        </w:tc>
      </w:tr>
      <w:tr w:rsidR="00AD70FF" w14:paraId="564F302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86650E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0</w:t>
            </w:r>
            <w:r>
              <w:rPr>
                <w:color w:val="000000" w:themeColor="text1"/>
                <w:sz w:val="16"/>
                <w:lang w:eastAsia="zh-CN"/>
              </w:rPr>
              <w:t>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90D586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C3BA76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89475E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gpio_irq3;</w:t>
            </w:r>
          </w:p>
          <w:p w:rsidR="00AD70FF" w:rsidRDefault="006C55A7" w14:paraId="3C2D2A3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source select; from gpio src list</w:t>
            </w:r>
          </w:p>
        </w:tc>
      </w:tr>
      <w:tr w:rsidR="00AD70FF" w14:paraId="5DC22A4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DC547FD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B72C6A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0BD7287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04CC989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gpio_irq2</w:t>
            </w:r>
          </w:p>
          <w:p w:rsidR="00AD70FF" w:rsidRDefault="006C55A7" w14:paraId="74A06A5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clk select:</w:t>
            </w:r>
          </w:p>
          <w:p w:rsidR="00AD70FF" w:rsidRDefault="006C55A7" w14:paraId="040ABCB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0:8M</w:t>
            </w:r>
            <w:r>
              <w:rPr>
                <w:color w:val="000000" w:themeColor="text1"/>
                <w:sz w:val="16"/>
                <w:lang w:eastAsia="zh-CN"/>
              </w:rPr>
              <w:t>(timebase defaule freq,can set other div freq)</w:t>
            </w:r>
            <w:r>
              <w:rPr>
                <w:color w:val="000000" w:themeColor="text1"/>
                <w:sz w:val="16"/>
                <w:lang w:eastAsia="zh-CN"/>
              </w:rPr>
              <w:t>;</w:t>
            </w:r>
          </w:p>
          <w:p w:rsidR="00AD70FF" w:rsidRDefault="006C55A7" w14:paraId="63433AAD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1:cts_sys_clk;</w:t>
            </w:r>
          </w:p>
        </w:tc>
      </w:tr>
      <w:tr w:rsidR="00AD70FF" w14:paraId="204C618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F1095C7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7</w:t>
            </w:r>
            <w:r>
              <w:rPr>
                <w:color w:val="000000" w:themeColor="text1"/>
                <w:sz w:val="16"/>
                <w:lang w:eastAsia="zh-CN"/>
              </w:rPr>
              <w:t>:</w:t>
            </w:r>
            <w:r>
              <w:rPr>
                <w:color w:val="000000" w:themeColor="text1"/>
                <w:sz w:val="16"/>
                <w:lang w:eastAsia="zh-CN"/>
              </w:rPr>
              <w:t>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7DEAEE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ECD0D9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99119E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gpio_irq2</w:t>
            </w:r>
          </w:p>
          <w:p w:rsidR="00AD70FF" w:rsidRDefault="006C55A7" w14:paraId="487AAF3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 xml:space="preserve">in filter cycle </w:t>
            </w:r>
            <w:r>
              <w:rPr>
                <w:color w:val="000000" w:themeColor="text1"/>
                <w:sz w:val="16"/>
                <w:lang w:eastAsia="zh-CN"/>
              </w:rPr>
              <w:t>count;</w:t>
            </w:r>
          </w:p>
          <w:p w:rsidR="00AD70FF" w:rsidRDefault="006C55A7" w14:paraId="766D29BD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filter sel 0:this valuesets the filter selection for gpio interrupt 0. A value of 0 = no filtering.</w:t>
            </w:r>
          </w:p>
          <w:p w:rsidR="00AD70FF" w:rsidRDefault="006C55A7" w14:paraId="4AC7C1BF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A value of 7 corresponds to 7x3x(cycle time) of filtering.</w:t>
            </w:r>
          </w:p>
        </w:tc>
      </w:tr>
      <w:tr w:rsidR="00AD70FF" w14:paraId="715B35A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4D983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41C45B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AB9EC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1A3311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gpio_irq2;</w:t>
            </w:r>
          </w:p>
          <w:p w:rsidR="00AD70FF" w:rsidRDefault="006C55A7" w14:paraId="5193404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source select; from gpio src list</w:t>
            </w:r>
          </w:p>
        </w:tc>
      </w:tr>
    </w:tbl>
    <w:p w:rsidR="00AD70FF" w:rsidRDefault="006C55A7" w14:paraId="1A62884F" w14:textId="77777777">
      <w:pPr>
        <w:pStyle w:val="3"/>
      </w:pPr>
      <w:bookmarkStart w:name="_Toc29525" w:id="54"/>
      <w:bookmarkStart w:name="_Toc8341" w:id="55"/>
      <w:bookmarkStart w:name="_Toc19358" w:id="56"/>
      <w:bookmarkStart w:name="_Toc28311" w:id="57"/>
      <w:r>
        <w:rPr>
          <w:lang w:eastAsia="zh-CN"/>
        </w:rPr>
        <w:t>AO_</w:t>
      </w:r>
      <w:r>
        <w:t>PADCTRL_GPIO_MSR_CTRL0</w:t>
      </w:r>
      <w:bookmarkEnd w:id="54"/>
      <w:bookmarkEnd w:id="55"/>
      <w:bookmarkEnd w:id="56"/>
      <w:bookmarkEnd w:id="57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C2C434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AD2D5F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23770F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92EFC3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F8397A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293DB0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240AA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AE5928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306EB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7012DE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gpio_msr enable</w:t>
            </w:r>
          </w:p>
        </w:tc>
      </w:tr>
      <w:tr w:rsidR="00AD70FF" w14:paraId="161EC98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E2335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91A813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AC5A9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439048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source select; from gpio src list</w:t>
            </w:r>
          </w:p>
        </w:tc>
      </w:tr>
    </w:tbl>
    <w:p w:rsidR="00AD70FF" w:rsidRDefault="00AD70FF" w14:paraId="0DE4B5B7" w14:textId="77777777">
      <w:pPr>
        <w:rPr>
          <w:lang w:eastAsia="zh-CN"/>
        </w:rPr>
      </w:pPr>
    </w:p>
    <w:p w:rsidR="00AD70FF" w:rsidRDefault="006C55A7" w14:paraId="0E91AF57" w14:textId="77777777">
      <w:pPr>
        <w:pStyle w:val="3"/>
      </w:pPr>
      <w:bookmarkStart w:name="_Toc4115" w:id="58"/>
      <w:bookmarkStart w:name="_Toc30336" w:id="59"/>
      <w:bookmarkStart w:name="_Toc10790" w:id="60"/>
      <w:bookmarkStart w:name="_Toc17177" w:id="61"/>
      <w:bookmarkStart w:name="_Toc5056" w:id="62"/>
      <w:bookmarkStart w:name="_Toc14783" w:id="63"/>
      <w:r>
        <w:rPr>
          <w:lang w:eastAsia="zh-CN"/>
        </w:rPr>
        <w:t>AO_</w:t>
      </w:r>
      <w:r>
        <w:t>PADCTRL_GPIO</w:t>
      </w:r>
      <w:r>
        <w:rPr>
          <w:lang w:eastAsia="zh-CN"/>
        </w:rPr>
        <w:t>AO</w:t>
      </w:r>
      <w:r>
        <w:t>_I</w:t>
      </w:r>
      <w:bookmarkEnd w:id="58"/>
      <w:bookmarkEnd w:id="59"/>
      <w:bookmarkEnd w:id="60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64FDA32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84B0FA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9B45BE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C266B2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26406E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4AEAAD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9F3A98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5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584018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66204FF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2DBF0D7D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</w:tbl>
    <w:p w:rsidR="00AD70FF" w:rsidRDefault="006C55A7" w14:paraId="53A33778" w14:textId="77777777">
      <w:pPr>
        <w:pStyle w:val="3"/>
        <w:rPr>
          <w:color w:val="000000"/>
        </w:rPr>
      </w:pPr>
      <w:bookmarkStart w:name="_Toc4195" w:id="64"/>
      <w:r>
        <w:rPr>
          <w:color w:val="000000" w:themeColor="text1"/>
          <w:lang w:eastAsia="zh-CN"/>
        </w:rPr>
        <w:t>AO_</w:t>
      </w:r>
      <w:r>
        <w:rPr>
          <w:color w:val="000000" w:themeColor="text1"/>
        </w:rPr>
        <w:t>PADCTRL_GPIO</w:t>
      </w:r>
      <w:r>
        <w:rPr>
          <w:color w:val="000000" w:themeColor="text1"/>
          <w:lang w:eastAsia="zh-CN"/>
        </w:rPr>
        <w:t>AO</w:t>
      </w:r>
      <w:r>
        <w:rPr>
          <w:color w:val="000000" w:themeColor="text1"/>
        </w:rPr>
        <w:t>_</w:t>
      </w:r>
      <w:r>
        <w:rPr>
          <w:color w:val="000000" w:themeColor="text1"/>
          <w:lang w:eastAsia="zh-CN"/>
        </w:rPr>
        <w:t>O</w:t>
      </w:r>
      <w:bookmarkEnd w:id="61"/>
      <w:bookmarkEnd w:id="62"/>
      <w:bookmarkEnd w:id="63"/>
      <w:bookmarkEnd w:id="64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7C3867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0A430FA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847AAD4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A791945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693A9D0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</w:tr>
      <w:tr w:rsidR="00AD70FF" w14:paraId="7B0E6C7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606363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5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8540A76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019E36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0xFFFF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6B62F1B3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</w:tbl>
    <w:p w:rsidR="00AD70FF" w:rsidRDefault="006C55A7" w14:paraId="1448BBBE" w14:textId="77777777">
      <w:pPr>
        <w:pStyle w:val="3"/>
      </w:pPr>
      <w:bookmarkStart w:name="_Toc18107" w:id="65"/>
      <w:bookmarkStart w:name="_Toc21124" w:id="66"/>
      <w:bookmarkStart w:name="_Toc22214" w:id="67"/>
      <w:bookmarkStart w:name="_Toc30434" w:id="68"/>
      <w:r>
        <w:rPr>
          <w:lang w:eastAsia="zh-CN"/>
        </w:rPr>
        <w:t>AO_</w:t>
      </w:r>
      <w:r>
        <w:t>PADCTRL_GPIO</w:t>
      </w:r>
      <w:r>
        <w:rPr>
          <w:lang w:eastAsia="zh-CN"/>
        </w:rPr>
        <w:t>AO</w:t>
      </w:r>
      <w:r>
        <w:t>_</w:t>
      </w:r>
      <w:r>
        <w:rPr>
          <w:lang w:eastAsia="zh-CN"/>
        </w:rPr>
        <w:t>OEN</w:t>
      </w:r>
      <w:bookmarkEnd w:id="65"/>
      <w:bookmarkEnd w:id="66"/>
      <w:bookmarkEnd w:id="67"/>
      <w:bookmarkEnd w:id="68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FF9F09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A61103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FD2BD6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09588A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3B436A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2A3033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8E4FDE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5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867527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B0E6AD2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0xFFFF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02F2C34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231F07D8" w14:textId="77777777">
      <w:pPr>
        <w:pStyle w:val="3"/>
      </w:pPr>
      <w:bookmarkStart w:name="_Toc3055" w:id="69"/>
      <w:r>
        <w:rPr>
          <w:lang w:eastAsia="zh-CN"/>
        </w:rPr>
        <w:t>AO_</w:t>
      </w:r>
      <w:r>
        <w:t>PADCTRL_GPIO</w:t>
      </w:r>
      <w:r>
        <w:rPr>
          <w:lang w:eastAsia="zh-CN"/>
        </w:rPr>
        <w:t>AO</w:t>
      </w:r>
      <w:r>
        <w:t>_</w:t>
      </w:r>
      <w:r>
        <w:rPr>
          <w:lang w:eastAsia="zh-CN"/>
        </w:rPr>
        <w:t>I</w:t>
      </w:r>
      <w:r>
        <w:rPr>
          <w:lang w:eastAsia="zh-CN"/>
        </w:rPr>
        <w:t>EN</w:t>
      </w:r>
      <w:bookmarkEnd w:id="69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7D90F3F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2D741F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5C6B49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1AFA18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2E29F70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D6B4A3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10E055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5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BFAAD2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A63AF6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D77B57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：</w:t>
            </w:r>
            <w:r>
              <w:rPr>
                <w:sz w:val="16"/>
                <w:lang w:eastAsia="zh-CN"/>
              </w:rPr>
              <w:t>input enable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0</w:t>
            </w:r>
            <w:r>
              <w:rPr>
                <w:sz w:val="16"/>
                <w:lang w:eastAsia="zh-CN"/>
              </w:rPr>
              <w:t>：</w:t>
            </w:r>
            <w:r>
              <w:rPr>
                <w:sz w:val="16"/>
                <w:lang w:eastAsia="zh-CN"/>
              </w:rPr>
              <w:t>input disable</w:t>
            </w:r>
          </w:p>
        </w:tc>
      </w:tr>
    </w:tbl>
    <w:p w:rsidR="00AD70FF" w:rsidRDefault="006C55A7" w14:paraId="5A97E442" w14:textId="77777777">
      <w:pPr>
        <w:pStyle w:val="3"/>
      </w:pPr>
      <w:bookmarkStart w:name="_Toc30362" w:id="70"/>
      <w:r>
        <w:rPr>
          <w:lang w:eastAsia="zh-CN"/>
        </w:rPr>
        <w:t>AO_</w:t>
      </w:r>
      <w:r>
        <w:t>PADCTRL_GPIO</w:t>
      </w:r>
      <w:r>
        <w:rPr>
          <w:lang w:eastAsia="zh-CN"/>
        </w:rPr>
        <w:t>AO</w:t>
      </w:r>
      <w:r>
        <w:t>_</w:t>
      </w:r>
      <w:r>
        <w:rPr>
          <w:lang w:eastAsia="zh-CN"/>
        </w:rPr>
        <w:t>PULL_</w:t>
      </w:r>
      <w:r>
        <w:rPr>
          <w:lang w:eastAsia="zh-CN"/>
        </w:rPr>
        <w:t>UP</w:t>
      </w:r>
      <w:bookmarkEnd w:id="70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7BBB9FA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136276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25832C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2C7117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ED4823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9F6F6A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F577DB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15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F7CB91F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FEC0AEE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242C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153978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1:pull up, 0:hiz</w:t>
            </w:r>
          </w:p>
        </w:tc>
      </w:tr>
    </w:tbl>
    <w:p w:rsidR="00AD70FF" w:rsidRDefault="006C55A7" w14:paraId="125D5F76" w14:textId="77777777">
      <w:pPr>
        <w:pStyle w:val="3"/>
        <w:rPr>
          <w:color w:val="000000"/>
        </w:rPr>
      </w:pPr>
      <w:bookmarkStart w:name="_Toc7007" w:id="71"/>
      <w:bookmarkStart w:name="_Toc7703" w:id="72"/>
      <w:bookmarkStart w:name="_Toc3649" w:id="73"/>
      <w:bookmarkStart w:name="_Toc28373" w:id="74"/>
      <w:r>
        <w:rPr>
          <w:color w:val="000000" w:themeColor="text1"/>
          <w:lang w:eastAsia="zh-CN"/>
        </w:rPr>
        <w:t>AO_</w:t>
      </w:r>
      <w:r>
        <w:rPr>
          <w:color w:val="000000" w:themeColor="text1"/>
        </w:rPr>
        <w:t>PADCTRL_GPIO</w:t>
      </w:r>
      <w:r>
        <w:rPr>
          <w:color w:val="000000" w:themeColor="text1"/>
          <w:lang w:eastAsia="zh-CN"/>
        </w:rPr>
        <w:t>AO</w:t>
      </w:r>
      <w:r>
        <w:rPr>
          <w:color w:val="000000" w:themeColor="text1"/>
        </w:rPr>
        <w:t>_</w:t>
      </w:r>
      <w:r>
        <w:rPr>
          <w:color w:val="000000" w:themeColor="text1"/>
          <w:lang w:eastAsia="zh-CN"/>
        </w:rPr>
        <w:t>PULL_</w:t>
      </w:r>
      <w:bookmarkEnd w:id="71"/>
      <w:bookmarkEnd w:id="72"/>
      <w:bookmarkEnd w:id="73"/>
      <w:r>
        <w:rPr>
          <w:color w:val="000000" w:themeColor="text1"/>
          <w:lang w:eastAsia="zh-CN"/>
        </w:rPr>
        <w:t>DOWN</w:t>
      </w:r>
      <w:bookmarkEnd w:id="74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5EEA24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A2B5236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99D146C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165168F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B3D742E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</w:tr>
      <w:tr w:rsidR="00AD70FF" w14:paraId="27CE43C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6926A3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5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FE3876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829F3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DBD3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53877F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1:pull down, 0:hiz</w:t>
            </w:r>
          </w:p>
        </w:tc>
      </w:tr>
    </w:tbl>
    <w:p w:rsidR="00AD70FF" w:rsidRDefault="006C55A7" w14:paraId="33607C2C" w14:textId="77777777">
      <w:pPr>
        <w:pStyle w:val="3"/>
      </w:pPr>
      <w:bookmarkStart w:name="_Toc22500" w:id="75"/>
      <w:bookmarkStart w:name="_Toc19289" w:id="76"/>
      <w:bookmarkStart w:name="_Toc27132" w:id="77"/>
      <w:bookmarkStart w:name="_Toc31842" w:id="78"/>
      <w:r>
        <w:rPr>
          <w:lang w:eastAsia="zh-CN"/>
        </w:rPr>
        <w:t>AO_</w:t>
      </w:r>
      <w:r>
        <w:t>PADCTRL_GPIO</w:t>
      </w:r>
      <w:r>
        <w:rPr>
          <w:lang w:eastAsia="zh-CN"/>
        </w:rPr>
        <w:t>AO</w:t>
      </w:r>
      <w:r>
        <w:t>_</w:t>
      </w:r>
      <w:r>
        <w:rPr>
          <w:lang w:eastAsia="zh-CN"/>
        </w:rPr>
        <w:t>DS</w:t>
      </w:r>
      <w:bookmarkEnd w:id="75"/>
      <w:bookmarkEnd w:id="76"/>
      <w:bookmarkEnd w:id="77"/>
      <w:bookmarkEnd w:id="78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60FE31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C2B594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6A46FB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0523C5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35E79A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7D77D0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10538C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15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D96F9D4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3DA51C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1BAB8E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：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ds is 0;1:ds is 1</w:t>
            </w:r>
          </w:p>
        </w:tc>
      </w:tr>
    </w:tbl>
    <w:p w:rsidR="00AD70FF" w:rsidRDefault="006C55A7" w14:paraId="2B9A988F" w14:textId="77777777">
      <w:pPr>
        <w:pStyle w:val="3"/>
      </w:pPr>
      <w:bookmarkStart w:name="_Toc21551" w:id="79"/>
      <w:r>
        <w:rPr>
          <w:lang w:eastAsia="zh-CN"/>
        </w:rPr>
        <w:t>AO_</w:t>
      </w:r>
      <w:r>
        <w:t>PADCTRL_GPIO</w:t>
      </w:r>
      <w:r>
        <w:rPr>
          <w:lang w:eastAsia="zh-CN"/>
        </w:rPr>
        <w:t>W</w:t>
      </w:r>
      <w:r>
        <w:t>_I</w:t>
      </w:r>
      <w:bookmarkEnd w:id="79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66441D0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945553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5DAF08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61E2E2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1E14FE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3D6824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9BFC6F6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E0B849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680A4E5D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19219836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</w:tbl>
    <w:p w:rsidR="00AD70FF" w:rsidRDefault="006C55A7" w14:paraId="49E4FD5F" w14:textId="77777777">
      <w:pPr>
        <w:pStyle w:val="3"/>
      </w:pPr>
      <w:bookmarkStart w:name="_Toc25054" w:id="80"/>
      <w:r>
        <w:rPr>
          <w:lang w:eastAsia="zh-CN"/>
        </w:rPr>
        <w:t>AO_</w:t>
      </w:r>
      <w:r>
        <w:t>PADCTRL_GPIO</w:t>
      </w:r>
      <w:r>
        <w:rPr>
          <w:lang w:eastAsia="zh-CN"/>
        </w:rPr>
        <w:t>W</w:t>
      </w:r>
      <w:r>
        <w:t>_</w:t>
      </w:r>
      <w:r>
        <w:rPr>
          <w:lang w:eastAsia="zh-CN"/>
        </w:rPr>
        <w:t>O</w:t>
      </w:r>
      <w:bookmarkEnd w:id="80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BBFDF5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0FFDB9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773500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FF0F0A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3A9E18D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89C164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95F0F7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ABC272B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05759C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fff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296FEF7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123C01CC" w14:textId="77777777">
      <w:pPr>
        <w:pStyle w:val="3"/>
      </w:pPr>
      <w:bookmarkStart w:name="_Toc31109" w:id="81"/>
      <w:bookmarkStart w:name="_Toc12187" w:id="82"/>
      <w:bookmarkStart w:name="_Toc26574" w:id="83"/>
      <w:bookmarkStart w:name="_Toc30268" w:id="84"/>
      <w:r>
        <w:rPr>
          <w:lang w:eastAsia="zh-CN"/>
        </w:rPr>
        <w:t>AO_</w:t>
      </w:r>
      <w:r>
        <w:t>PADCTRL_GPIO</w:t>
      </w:r>
      <w:r>
        <w:rPr>
          <w:lang w:eastAsia="zh-CN"/>
        </w:rPr>
        <w:t>W</w:t>
      </w:r>
      <w:r>
        <w:t>_</w:t>
      </w:r>
      <w:r>
        <w:rPr>
          <w:lang w:eastAsia="zh-CN"/>
        </w:rPr>
        <w:t>OEN</w:t>
      </w:r>
      <w:bookmarkEnd w:id="81"/>
      <w:bookmarkEnd w:id="82"/>
      <w:bookmarkEnd w:id="83"/>
      <w:bookmarkEnd w:id="84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7727B7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B67CDF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33001A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C459C9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556278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5A840D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6CBF66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CA5973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822BF93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fff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7194DBD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53C13930" w14:textId="77777777">
      <w:pPr>
        <w:pStyle w:val="3"/>
      </w:pPr>
      <w:bookmarkStart w:name="_Toc19156" w:id="85"/>
      <w:r>
        <w:rPr>
          <w:lang w:eastAsia="zh-CN"/>
        </w:rPr>
        <w:t>AO_</w:t>
      </w:r>
      <w:r>
        <w:t>PADCTRL_GPIO</w:t>
      </w:r>
      <w:r>
        <w:rPr>
          <w:lang w:eastAsia="zh-CN"/>
        </w:rPr>
        <w:t>W</w:t>
      </w:r>
      <w:r>
        <w:t>_</w:t>
      </w:r>
      <w:r>
        <w:rPr>
          <w:lang w:eastAsia="zh-CN"/>
        </w:rPr>
        <w:t>I</w:t>
      </w:r>
      <w:r>
        <w:rPr>
          <w:lang w:eastAsia="zh-CN"/>
        </w:rPr>
        <w:t>EN</w:t>
      </w:r>
      <w:bookmarkEnd w:id="85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BCEFF4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526CB9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7A830A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AB9B3C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059F83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3154B3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3FFA50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C3F209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0424A92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1DF0CB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1:input </w:t>
            </w:r>
            <w:r>
              <w:rPr>
                <w:sz w:val="16"/>
                <w:lang w:eastAsia="zh-CN"/>
              </w:rPr>
              <w:t>enable,0:input disable</w:t>
            </w:r>
          </w:p>
        </w:tc>
      </w:tr>
    </w:tbl>
    <w:p w:rsidR="00AD70FF" w:rsidRDefault="006C55A7" w14:paraId="2C48ABDC" w14:textId="77777777">
      <w:pPr>
        <w:pStyle w:val="3"/>
      </w:pPr>
      <w:bookmarkStart w:name="_Toc31268" w:id="86"/>
      <w:r>
        <w:rPr>
          <w:lang w:eastAsia="zh-CN"/>
        </w:rPr>
        <w:t>AO_</w:t>
      </w:r>
      <w:r>
        <w:t>PADCTRL_GPIO</w:t>
      </w:r>
      <w:r>
        <w:rPr>
          <w:lang w:eastAsia="zh-CN"/>
        </w:rPr>
        <w:t>W</w:t>
      </w:r>
      <w:r>
        <w:t>_</w:t>
      </w:r>
      <w:r>
        <w:rPr>
          <w:lang w:eastAsia="zh-CN"/>
        </w:rPr>
        <w:t>PULL_</w:t>
      </w:r>
      <w:r>
        <w:rPr>
          <w:lang w:eastAsia="zh-CN"/>
        </w:rPr>
        <w:t>UP</w:t>
      </w:r>
      <w:bookmarkEnd w:id="86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1076"/>
        <w:gridCol w:w="7214"/>
      </w:tblGrid>
      <w:tr w:rsidR="00AD70FF" w14:paraId="643C168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216543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DCB06B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CA54A8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796C75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57CFA1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1CF7D8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846235D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489658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769D0D3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01909043" w14:textId="77777777">
      <w:pPr>
        <w:pStyle w:val="3"/>
      </w:pPr>
      <w:bookmarkStart w:name="_Toc27423" w:id="87"/>
      <w:bookmarkStart w:name="_Toc7351" w:id="88"/>
      <w:bookmarkStart w:name="_Toc1627" w:id="89"/>
      <w:bookmarkStart w:name="_Toc32348" w:id="90"/>
      <w:r>
        <w:rPr>
          <w:lang w:eastAsia="zh-CN"/>
        </w:rPr>
        <w:t>AO_</w:t>
      </w:r>
      <w:r>
        <w:t>PADCTRL_GPIO</w:t>
      </w:r>
      <w:r>
        <w:rPr>
          <w:lang w:eastAsia="zh-CN"/>
        </w:rPr>
        <w:t>W</w:t>
      </w:r>
      <w:r>
        <w:t>_</w:t>
      </w:r>
      <w:r>
        <w:rPr>
          <w:lang w:eastAsia="zh-CN"/>
        </w:rPr>
        <w:t>PULL_</w:t>
      </w:r>
      <w:bookmarkEnd w:id="87"/>
      <w:bookmarkEnd w:id="88"/>
      <w:bookmarkEnd w:id="89"/>
      <w:r>
        <w:rPr>
          <w:lang w:eastAsia="zh-CN"/>
        </w:rPr>
        <w:t>DOWN</w:t>
      </w:r>
      <w:bookmarkEnd w:id="90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1056"/>
        <w:gridCol w:w="7234"/>
      </w:tblGrid>
      <w:tr w:rsidR="00AD70FF" w14:paraId="4090826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7BFFFC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F7790B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134E28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70C40A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54390A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E85CA9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0101C21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670D04D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0x0</w:t>
            </w:r>
          </w:p>
        </w:tc>
        <w:tc>
          <w:tcPr>
            <w:tcW w:w="7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54CD245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10F9E61D" w14:textId="77777777">
      <w:pPr>
        <w:pStyle w:val="3"/>
      </w:pPr>
      <w:bookmarkStart w:name="_Toc2256" w:id="91"/>
      <w:bookmarkStart w:name="_Toc15995" w:id="92"/>
      <w:bookmarkStart w:name="_Toc27681" w:id="93"/>
      <w:bookmarkStart w:name="_Toc12008" w:id="94"/>
      <w:r>
        <w:rPr>
          <w:lang w:eastAsia="zh-CN"/>
        </w:rPr>
        <w:t>AO_</w:t>
      </w:r>
      <w:r>
        <w:t>PADCTRL_GPIO</w:t>
      </w:r>
      <w:r>
        <w:rPr>
          <w:lang w:eastAsia="zh-CN"/>
        </w:rPr>
        <w:t>W</w:t>
      </w:r>
      <w:r>
        <w:t>_</w:t>
      </w:r>
      <w:r>
        <w:rPr>
          <w:lang w:eastAsia="zh-CN"/>
        </w:rPr>
        <w:t>DS</w:t>
      </w:r>
      <w:bookmarkEnd w:id="91"/>
      <w:bookmarkEnd w:id="92"/>
      <w:bookmarkEnd w:id="93"/>
      <w:bookmarkEnd w:id="94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4EA97F9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EFE249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072F5B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9FA9EE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41F19A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5A9842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33A56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13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285D8A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167C9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56ADA8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：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ds is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0;1:ds is 1</w:t>
            </w:r>
          </w:p>
        </w:tc>
      </w:tr>
    </w:tbl>
    <w:p w:rsidR="00AD70FF" w:rsidRDefault="006C55A7" w14:paraId="21D726F6" w14:textId="77777777">
      <w:pPr>
        <w:pStyle w:val="3"/>
      </w:pPr>
      <w:bookmarkStart w:name="_Toc19097" w:id="95"/>
      <w:r>
        <w:rPr>
          <w:lang w:eastAsia="zh-CN"/>
        </w:rPr>
        <w:t>AO_</w:t>
      </w:r>
      <w:r>
        <w:t>PADCTRL_</w:t>
      </w:r>
      <w:r>
        <w:rPr>
          <w:lang w:eastAsia="zh-CN"/>
        </w:rPr>
        <w:t>TESTN</w:t>
      </w:r>
      <w:r>
        <w:t>_I</w:t>
      </w:r>
      <w:bookmarkEnd w:id="95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2ED15D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CABF9F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E29278D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2C1366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24F0BDC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552338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EE7DB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9A5758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1231BE67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36FEB5B0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</w:tbl>
    <w:p w:rsidR="00AD70FF" w:rsidRDefault="006C55A7" w14:paraId="36F9A265" w14:textId="77777777">
      <w:pPr>
        <w:pStyle w:val="3"/>
      </w:pPr>
      <w:bookmarkStart w:name="_Toc190" w:id="96"/>
      <w:r>
        <w:rPr>
          <w:lang w:eastAsia="zh-CN"/>
        </w:rPr>
        <w:t>AO_</w:t>
      </w:r>
      <w:r>
        <w:t>PADCTRL_TESTN_</w:t>
      </w:r>
      <w:r>
        <w:rPr>
          <w:lang w:eastAsia="zh-CN"/>
        </w:rPr>
        <w:t>O</w:t>
      </w:r>
      <w:bookmarkEnd w:id="96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8B18AE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11399C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08AD31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022F91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4E4327F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181039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0A68D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732F4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39BF1F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30D7AA6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4FE8F001" w14:textId="77777777">
      <w:pPr>
        <w:pStyle w:val="3"/>
      </w:pPr>
      <w:bookmarkStart w:name="_Toc533" w:id="97"/>
      <w:bookmarkStart w:name="_Toc9834" w:id="98"/>
      <w:bookmarkStart w:name="_Toc19993" w:id="99"/>
      <w:bookmarkStart w:name="_Toc20244" w:id="100"/>
      <w:r>
        <w:rPr>
          <w:lang w:eastAsia="zh-CN"/>
        </w:rPr>
        <w:t>AO_</w:t>
      </w:r>
      <w:r>
        <w:t>PADCTRL_TESTN_</w:t>
      </w:r>
      <w:r>
        <w:rPr>
          <w:lang w:eastAsia="zh-CN"/>
        </w:rPr>
        <w:t>OEN</w:t>
      </w:r>
      <w:bookmarkEnd w:id="97"/>
      <w:bookmarkEnd w:id="98"/>
      <w:bookmarkEnd w:id="99"/>
      <w:bookmarkEnd w:id="100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74EAA90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250D24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639EF4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25E43F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288F441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E3D04D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E3A27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16A96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EA8084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7196D06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1DE21F5C" w14:textId="77777777">
      <w:pPr>
        <w:pStyle w:val="3"/>
      </w:pPr>
      <w:bookmarkStart w:name="_Toc20288" w:id="101"/>
      <w:bookmarkStart w:name="_Toc9212" w:id="102"/>
      <w:bookmarkStart w:name="_Toc24935" w:id="103"/>
      <w:bookmarkStart w:name="_Toc11375" w:id="104"/>
      <w:r>
        <w:rPr>
          <w:lang w:eastAsia="zh-CN"/>
        </w:rPr>
        <w:t>AO_</w:t>
      </w:r>
      <w:r>
        <w:t>PADCTRL_TESTN_I</w:t>
      </w:r>
      <w:bookmarkEnd w:id="101"/>
      <w:bookmarkEnd w:id="102"/>
      <w:bookmarkEnd w:id="103"/>
      <w:r>
        <w:rPr>
          <w:lang w:eastAsia="zh-CN"/>
        </w:rPr>
        <w:t>EN</w:t>
      </w:r>
      <w:bookmarkEnd w:id="104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C8062E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16B2AC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8C6B03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B5A7A2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E19A1F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BBB569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9908A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B3C469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E83114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34FF1C9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4B0EF024" w14:textId="77777777">
      <w:pPr>
        <w:pStyle w:val="3"/>
      </w:pPr>
      <w:bookmarkStart w:name="_Toc11069" w:id="105"/>
      <w:r>
        <w:rPr>
          <w:lang w:eastAsia="zh-CN"/>
        </w:rPr>
        <w:t>AO_</w:t>
      </w:r>
      <w:r>
        <w:t>PADCTRL_TESTN_</w:t>
      </w:r>
      <w:r>
        <w:rPr>
          <w:lang w:eastAsia="zh-CN"/>
        </w:rPr>
        <w:t>PULL_</w:t>
      </w:r>
      <w:r>
        <w:rPr>
          <w:lang w:eastAsia="zh-CN"/>
        </w:rPr>
        <w:t>UP</w:t>
      </w:r>
      <w:bookmarkEnd w:id="105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FFECC4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9864FB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54F91D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9BBA51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2CF749E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1C6C47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8EA612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3B072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A66D2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6D072C0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0361D70A" w14:textId="77777777">
      <w:pPr>
        <w:pStyle w:val="3"/>
      </w:pPr>
      <w:bookmarkStart w:name="_Toc7131" w:id="106"/>
      <w:bookmarkStart w:name="_Toc3617" w:id="107"/>
      <w:bookmarkStart w:name="_Toc680" w:id="108"/>
      <w:bookmarkStart w:name="_Toc23143" w:id="109"/>
      <w:r>
        <w:rPr>
          <w:lang w:eastAsia="zh-CN"/>
        </w:rPr>
        <w:t>AO_</w:t>
      </w:r>
      <w:r>
        <w:t>PADCTRL_TESTN_</w:t>
      </w:r>
      <w:r>
        <w:rPr>
          <w:lang w:eastAsia="zh-CN"/>
        </w:rPr>
        <w:t>PULL_</w:t>
      </w:r>
      <w:bookmarkEnd w:id="106"/>
      <w:bookmarkEnd w:id="107"/>
      <w:bookmarkEnd w:id="108"/>
      <w:r>
        <w:rPr>
          <w:lang w:eastAsia="zh-CN"/>
        </w:rPr>
        <w:t>DOWN</w:t>
      </w:r>
      <w:bookmarkEnd w:id="109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A91DA1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3C77AA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391D77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9B75BE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FFA9C1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12460F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D8D7F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83579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8F6A6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48A2191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24AC1F25" w14:textId="77777777">
      <w:pPr>
        <w:pStyle w:val="3"/>
      </w:pPr>
      <w:bookmarkStart w:name="_Toc14921" w:id="110"/>
      <w:bookmarkStart w:name="_Toc13360" w:id="111"/>
      <w:bookmarkStart w:name="_Toc27000" w:id="112"/>
      <w:bookmarkStart w:name="_Toc14745" w:id="113"/>
      <w:r>
        <w:rPr>
          <w:lang w:eastAsia="zh-CN"/>
        </w:rPr>
        <w:t>AO_</w:t>
      </w:r>
      <w:r>
        <w:t>PADCTRL_TESTN_</w:t>
      </w:r>
      <w:r>
        <w:rPr>
          <w:lang w:eastAsia="zh-CN"/>
        </w:rPr>
        <w:t>DS</w:t>
      </w:r>
      <w:bookmarkEnd w:id="110"/>
      <w:bookmarkEnd w:id="111"/>
      <w:bookmarkEnd w:id="112"/>
      <w:bookmarkEnd w:id="113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B378DC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7CD580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5E253B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B6BC65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020224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548617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1F2810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51DBC4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1ECE4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6BD18F9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AD70FF" w14:paraId="238601FE" w14:textId="77777777">
      <w:pPr>
        <w:rPr>
          <w:lang w:eastAsia="zh-CN"/>
        </w:rPr>
      </w:pPr>
    </w:p>
    <w:p w:rsidR="00AD70FF" w:rsidRDefault="006C55A7" w14:paraId="46CA8686" w14:textId="77777777">
      <w:pPr>
        <w:pStyle w:val="3"/>
        <w:rPr>
          <w:lang w:eastAsia="zh-CN"/>
        </w:rPr>
      </w:pPr>
      <w:bookmarkStart w:name="_Toc32272" w:id="114"/>
      <w:bookmarkStart w:name="_Toc6121" w:id="115"/>
      <w:bookmarkStart w:name="_Toc12701" w:id="116"/>
      <w:bookmarkStart w:name="_Toc18337" w:id="117"/>
      <w:r>
        <w:rPr>
          <w:lang w:eastAsia="zh-CN"/>
        </w:rPr>
        <w:t>AO_</w:t>
      </w:r>
      <w:r>
        <w:t>PADCTRL_</w:t>
      </w:r>
      <w:r>
        <w:rPr>
          <w:lang w:eastAsia="zh-CN"/>
        </w:rPr>
        <w:t>UART_DISABLE_CTRL</w:t>
      </w:r>
      <w:bookmarkEnd w:id="114"/>
      <w:bookmarkEnd w:id="115"/>
      <w:bookmarkEnd w:id="116"/>
      <w:r>
        <w:rPr>
          <w:lang w:eastAsia="zh-CN"/>
        </w:rPr>
        <w:t>0</w:t>
      </w:r>
      <w:bookmarkEnd w:id="117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E69429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F13B91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4B6D95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DFDACB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E51BE6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1AF86AD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79AD8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26A64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940899A" w14:textId="77777777">
            <w:pPr>
              <w:widowControl w:val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A9DCC1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uart_A_rx disable</w:t>
            </w:r>
          </w:p>
        </w:tc>
      </w:tr>
      <w:tr w:rsidR="00AD70FF" w14:paraId="12CCB83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DB21CA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9D4046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F941064" w14:textId="77777777">
            <w:pPr>
              <w:widowControl w:val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82FC03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uart_A_tx disable</w:t>
            </w:r>
          </w:p>
        </w:tc>
      </w:tr>
    </w:tbl>
    <w:p w:rsidR="00AD70FF" w:rsidRDefault="006C55A7" w14:paraId="51437577" w14:textId="77777777">
      <w:pPr>
        <w:pStyle w:val="3"/>
        <w:rPr>
          <w:color w:val="000000"/>
          <w:lang w:eastAsia="zh-CN"/>
        </w:rPr>
      </w:pPr>
      <w:bookmarkStart w:name="_Toc3895" w:id="118"/>
      <w:bookmarkStart w:name="_Toc25" w:id="119"/>
      <w:bookmarkStart w:name="_Toc25162" w:id="120"/>
      <w:bookmarkStart w:name="_Toc1439" w:id="121"/>
      <w:r>
        <w:rPr>
          <w:color w:val="000000" w:themeColor="text1"/>
          <w:lang w:eastAsia="zh-CN"/>
        </w:rPr>
        <w:t>AO_</w:t>
      </w:r>
      <w:r>
        <w:rPr>
          <w:color w:val="000000" w:themeColor="text1"/>
          <w:lang w:eastAsia="zh-CN"/>
        </w:rPr>
        <w:t>PADCTRL_ANALOG_I</w:t>
      </w:r>
      <w:bookmarkEnd w:id="118"/>
      <w:bookmarkEnd w:id="119"/>
      <w:bookmarkEnd w:id="120"/>
      <w:bookmarkEnd w:id="121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9B71A4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2140033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C304C3A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D5345C3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D0C2195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</w:tr>
      <w:tr w:rsidR="00AD70FF" w14:paraId="3C06B1D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44751B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5B32227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0F3CABC7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5B08B5D1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  <w:tr w:rsidR="00AD70FF" w14:paraId="0DE55A0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474E53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F849DA1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16DEB4A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0AD9C6F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  <w:tr w:rsidR="00AD70FF" w14:paraId="6D63814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400BC5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18D9FBF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4B1F511A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65F9C3D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</w:tbl>
    <w:p w:rsidR="00AD70FF" w:rsidRDefault="006C55A7" w14:paraId="64CFA91F" w14:textId="77777777">
      <w:pPr>
        <w:pStyle w:val="3"/>
        <w:rPr>
          <w:color w:val="000000"/>
          <w:lang w:eastAsia="zh-CN"/>
        </w:rPr>
      </w:pPr>
      <w:bookmarkStart w:name="_Toc22584" w:id="122"/>
      <w:bookmarkStart w:name="_Toc348" w:id="123"/>
      <w:bookmarkStart w:name="_Toc20833" w:id="124"/>
      <w:bookmarkStart w:name="_Toc4755" w:id="125"/>
      <w:r>
        <w:rPr>
          <w:color w:val="000000" w:themeColor="text1"/>
          <w:lang w:eastAsia="zh-CN"/>
        </w:rPr>
        <w:t>AO_</w:t>
      </w:r>
      <w:r>
        <w:rPr>
          <w:color w:val="000000" w:themeColor="text1"/>
          <w:lang w:eastAsia="zh-CN"/>
        </w:rPr>
        <w:t>PADCTRL_ANALOG_EN</w:t>
      </w:r>
      <w:bookmarkEnd w:id="122"/>
      <w:bookmarkEnd w:id="123"/>
      <w:bookmarkEnd w:id="124"/>
      <w:bookmarkEnd w:id="125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7EC207A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FF6B0C4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F3AB749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7976C0B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7931CE1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</w:tr>
      <w:tr w:rsidR="00AD70FF" w14:paraId="2EE1918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E884CA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5A3205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W</w:t>
            </w: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2729E8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5023141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  <w:tr w:rsidR="00AD70FF" w14:paraId="62C2F45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4E14F55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2BF63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WR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23F4A41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1F3B1409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  <w:tr w:rsidR="00AD70FF" w14:paraId="60CB64D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7047F10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F3AC15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WR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C27B80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562C75D1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</w:tbl>
    <w:p w:rsidR="00AD70FF" w:rsidRDefault="006C55A7" w14:paraId="3688B70A" w14:textId="77777777">
      <w:pPr>
        <w:pStyle w:val="3"/>
        <w:rPr>
          <w:color w:val="000000"/>
          <w:lang w:eastAsia="zh-CN"/>
        </w:rPr>
      </w:pPr>
      <w:bookmarkStart w:name="_Toc22876" w:id="126"/>
      <w:r>
        <w:rPr>
          <w:color w:val="000000" w:themeColor="text1"/>
          <w:lang w:eastAsia="zh-CN"/>
        </w:rPr>
        <w:t>AO_</w:t>
      </w:r>
      <w:r>
        <w:rPr>
          <w:color w:val="000000" w:themeColor="text1"/>
          <w:lang w:eastAsia="zh-CN"/>
        </w:rPr>
        <w:t>PADCTRL_</w:t>
      </w:r>
      <w:r>
        <w:rPr>
          <w:color w:val="000000" w:themeColor="text1"/>
          <w:lang w:eastAsia="zh-CN"/>
        </w:rPr>
        <w:t>GPIOW_CTRL0</w:t>
      </w:r>
      <w:bookmarkEnd w:id="126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D4FD2D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DD13CD6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D2B2AE6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09AE0F5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0767D58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</w:tr>
      <w:tr w:rsidR="00AD70FF" w14:paraId="2BBEE53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3A64673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31:30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E938F55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D2218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0x2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DAAEAA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gpioW_6_7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aux_rxhys_sel</w:t>
            </w:r>
          </w:p>
        </w:tc>
      </w:tr>
      <w:tr w:rsidR="00AD70FF" w14:paraId="526EFD0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B1FCE5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29:28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77BE9E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846B226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CD727F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gpioW_6_7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aux_rx_mode</w:t>
            </w:r>
          </w:p>
        </w:tc>
      </w:tr>
      <w:tr w:rsidR="00AD70FF" w14:paraId="695B17E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98F375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27:25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5B0EEA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B73859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0x4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774AB1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gpioW_6_7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aux_tx_trim</w:t>
            </w:r>
          </w:p>
        </w:tc>
      </w:tr>
      <w:tr w:rsidR="00AD70FF" w14:paraId="1BE47A6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4A75B16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24:22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0B663B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B329EF5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0x4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E693653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gpioW_6_7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aux_vref_sel</w:t>
            </w:r>
          </w:p>
        </w:tc>
      </w:tr>
      <w:tr w:rsidR="00AD70FF" w14:paraId="6BD95AF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CFB7B3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21:20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B3B427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7C6CF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E7F226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gpioW_6_7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aux_vcm_mode</w:t>
            </w:r>
          </w:p>
        </w:tc>
      </w:tr>
      <w:tr w:rsidR="00AD70FF" w14:paraId="282834A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5B2BCC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19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F4A1038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98C3B7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4704258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gpioW_6_7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aux_en_rxswap</w:t>
            </w:r>
          </w:p>
        </w:tc>
      </w:tr>
      <w:tr w:rsidR="00AD70FF" w14:paraId="522E3E6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18E51F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18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68F34E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D19A2F3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48F2B07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gpioW_6_7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aux_en_txswap</w:t>
            </w:r>
          </w:p>
        </w:tc>
      </w:tr>
      <w:tr w:rsidR="00AD70FF" w14:paraId="05B7F62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DF9E93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17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12408B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1AA89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B75647E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Release;</w:t>
            </w:r>
          </w:p>
        </w:tc>
      </w:tr>
      <w:tr w:rsidR="00AD70FF" w14:paraId="4992463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675C08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55345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89E8F7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D172CDF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gpioW_6_7 Aux_en</w:t>
            </w:r>
          </w:p>
        </w:tc>
      </w:tr>
      <w:tr w:rsidR="00AD70FF" w14:paraId="59EE80E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D5E1063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15:10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4CF603E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81451A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0x3F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F0D0B31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Release;</w:t>
            </w:r>
          </w:p>
        </w:tc>
      </w:tr>
      <w:tr w:rsidR="00AD70FF" w14:paraId="35A7A09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89009E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B79A99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0470A0D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0BAB63E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gpioW_9 od_mode,1:set pad_od5v,0:pad_gpio33</w:t>
            </w:r>
          </w:p>
        </w:tc>
      </w:tr>
      <w:tr w:rsidR="00AD70FF" w14:paraId="6E139DB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1715AA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FFCFB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8E35E1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56C216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gpioW_8 od_mode,1:set pad_od5v,0:pad_gpio33</w:t>
            </w:r>
          </w:p>
        </w:tc>
      </w:tr>
      <w:tr w:rsidR="00AD70FF" w14:paraId="6E1EF41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C2A060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7:6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0AF3F9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FD1CF3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0x3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5AC3A79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Release;</w:t>
            </w:r>
          </w:p>
        </w:tc>
      </w:tr>
      <w:tr w:rsidR="00AD70FF" w14:paraId="49E42EC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DB90E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FECA37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F4B1B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40CB090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gpioW_5 od_mode,1:set pad_od5v,0:pad_gpio33</w:t>
            </w:r>
          </w:p>
        </w:tc>
      </w:tr>
      <w:tr w:rsidR="00AD70FF" w14:paraId="0FE243D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9935FF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D71C3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3A60A7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A3F1209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gpioW_4 od_mode,1:set pad_od5v,0:pad_gpio33</w:t>
            </w:r>
          </w:p>
        </w:tc>
      </w:tr>
      <w:tr w:rsidR="00AD70FF" w14:paraId="6AA3C62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77815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81420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90AB1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848741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gpioW_3 od_mode,1:set pad_od5v,0:pad_gpio33</w:t>
            </w:r>
          </w:p>
        </w:tc>
      </w:tr>
      <w:tr w:rsidR="00AD70FF" w14:paraId="6B1F3E8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42F596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00D4F3D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B653F21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91AC8F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gpioW_2 od_mode,1:set pad_od5v,0:pad_gpio33</w:t>
            </w:r>
          </w:p>
        </w:tc>
      </w:tr>
      <w:tr w:rsidR="00AD70FF" w14:paraId="2065867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471D7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DCFA267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55F7DB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2679C3E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gpioW_1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od_mode,1:set pad_od5v,0:pad_gpio33</w:t>
            </w:r>
          </w:p>
        </w:tc>
      </w:tr>
      <w:tr w:rsidR="00AD70FF" w14:paraId="5090AC8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7B82DE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4CAFD8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B00C05E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C7E5F3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gpioW_0 od_mode,1:set pad_od5v,0:pad_gpio33</w:t>
            </w:r>
          </w:p>
        </w:tc>
      </w:tr>
    </w:tbl>
    <w:p w:rsidR="00AD70FF" w:rsidRDefault="006C55A7" w14:paraId="23513B4A" w14:textId="77777777">
      <w:pPr>
        <w:pStyle w:val="3"/>
        <w:rPr>
          <w:color w:val="000000"/>
          <w:lang w:eastAsia="zh-CN"/>
        </w:rPr>
      </w:pPr>
      <w:bookmarkStart w:name="_Toc13502" w:id="127"/>
      <w:r>
        <w:rPr>
          <w:color w:val="000000" w:themeColor="text1"/>
          <w:lang w:eastAsia="zh-CN"/>
        </w:rPr>
        <w:t>AO_</w:t>
      </w:r>
      <w:r>
        <w:rPr>
          <w:color w:val="000000" w:themeColor="text1"/>
          <w:lang w:eastAsia="zh-CN"/>
        </w:rPr>
        <w:t>PADCTRL_</w:t>
      </w:r>
      <w:r>
        <w:rPr>
          <w:color w:val="000000" w:themeColor="text1"/>
          <w:lang w:eastAsia="zh-CN"/>
        </w:rPr>
        <w:t>GPIOW_CTRL1</w:t>
      </w:r>
      <w:bookmarkEnd w:id="127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66682F4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7D83D53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7EC3422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8506E0F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1EE5248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</w:tr>
      <w:tr w:rsidR="00AD70FF" w14:paraId="28797E8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CF1D8F7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23:20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318FC5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5AF4EEF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0C6DED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gpioW_10_11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reg_dum</w:t>
            </w:r>
          </w:p>
        </w:tc>
      </w:tr>
      <w:tr w:rsidR="00AD70FF" w14:paraId="441A10D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704344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19:18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F0E4FC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1935E29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0x2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AB0A040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gpioW_10_11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aux_rxhys_sel</w:t>
            </w:r>
          </w:p>
        </w:tc>
      </w:tr>
      <w:tr w:rsidR="00AD70FF" w14:paraId="3729DA3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A03450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17:16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A1864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EC5F7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379D5E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gpioW_10_11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aux_rx_mode</w:t>
            </w:r>
          </w:p>
        </w:tc>
      </w:tr>
      <w:tr w:rsidR="00AD70FF" w14:paraId="77DC6FE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559F892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15:13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EE4EA9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5668F3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0x4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CFEBA31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gpioW_10_11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aux_tx_trim</w:t>
            </w:r>
          </w:p>
        </w:tc>
      </w:tr>
      <w:tr w:rsidR="00AD70FF" w14:paraId="2EDCED0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7E704C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12:10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122CA3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D41F2B3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0x4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48F0D97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gpioW_10_11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aux_vref_sel</w:t>
            </w:r>
          </w:p>
        </w:tc>
      </w:tr>
      <w:tr w:rsidR="00AD70FF" w14:paraId="48F53EA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1DD8763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9:8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5E5B40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FF8213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8DA1FDD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gpioW_10_11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aux_vcm_mode</w:t>
            </w:r>
          </w:p>
        </w:tc>
      </w:tr>
      <w:tr w:rsidR="00AD70FF" w14:paraId="0C28982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9B8484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371944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2B7E28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6F7D173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gpioW_10_11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aux_en_rxswap</w:t>
            </w:r>
          </w:p>
        </w:tc>
      </w:tr>
      <w:tr w:rsidR="00AD70FF" w14:paraId="1754FEE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87E3DE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CF3D9D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EAE328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406E20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gpioW_10_11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aux_en_txswap</w:t>
            </w:r>
          </w:p>
        </w:tc>
      </w:tr>
      <w:tr w:rsidR="00AD70FF" w14:paraId="5954C17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29DE7E4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34821D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ED564F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7304D3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Release;</w:t>
            </w:r>
          </w:p>
        </w:tc>
      </w:tr>
      <w:tr w:rsidR="00AD70FF" w14:paraId="2FEC5B7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964D78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EF30673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059D96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7E76873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gpioW_10_11 Aux_en</w:t>
            </w:r>
          </w:p>
        </w:tc>
      </w:tr>
      <w:tr w:rsidR="00AD70FF" w14:paraId="62DC56F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903E01" w14:textId="77777777">
            <w:pPr>
              <w:keepNext/>
              <w:widowControl w:val="0"/>
              <w:snapToGrid w:val="0"/>
              <w:rPr>
                <w:rFonts w:eastAsia="SimHei"/>
                <w:color w:val="000000"/>
                <w:sz w:val="16"/>
                <w:szCs w:val="16"/>
                <w:lang w:eastAsia="zh-CN"/>
              </w:rPr>
            </w:pPr>
            <w:r>
              <w:rPr>
                <w:rFonts w:eastAsia="SimHei"/>
                <w:color w:val="000000" w:themeColor="text1"/>
                <w:sz w:val="16"/>
                <w:szCs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440F32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B3BC3C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98E0271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gpioW_6_7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reg_dum</w:t>
            </w:r>
          </w:p>
        </w:tc>
      </w:tr>
    </w:tbl>
    <w:p w:rsidR="00AD70FF" w:rsidRDefault="00AD70FF" w14:paraId="664355AD" w14:textId="77777777">
      <w:pPr>
        <w:rPr>
          <w:lang w:eastAsia="zh-CN"/>
        </w:rPr>
      </w:pPr>
    </w:p>
    <w:p w:rsidR="00AD70FF" w:rsidRDefault="006C55A7" w14:paraId="1A965116" w14:textId="77777777">
      <w:pPr>
        <w:rPr>
          <w:lang w:eastAsia="zh-CN"/>
        </w:rPr>
      </w:pPr>
      <w:r>
        <w:br w:type="page"/>
      </w:r>
    </w:p>
    <w:p w:rsidR="00AD70FF" w:rsidRDefault="006C55A7" w14:paraId="5AFF368C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26962" w:id="128"/>
      <w:r>
        <w:rPr>
          <w:lang w:eastAsia="zh-CN"/>
        </w:rPr>
        <w:t>EE_PAD_CTRL</w:t>
      </w:r>
      <w:bookmarkEnd w:id="128"/>
    </w:p>
    <w:p w:rsidR="00AD70FF" w:rsidRDefault="006C55A7" w14:paraId="704F9050" w14:textId="77777777">
      <w:pPr>
        <w:rPr>
          <w:lang w:eastAsia="zh-CN"/>
        </w:rPr>
      </w:pPr>
      <w:r>
        <w:rPr>
          <w:lang w:eastAsia="zh-CN"/>
        </w:rPr>
        <w:t xml:space="preserve">PAD are GPIO PAD, each GPIO PAD include </w:t>
      </w:r>
      <w:r>
        <w:rPr>
          <w:color w:val="FF0000"/>
          <w:lang w:eastAsia="zh-CN"/>
        </w:rPr>
        <w:t>6</w:t>
      </w:r>
      <w:r>
        <w:rPr>
          <w:lang w:eastAsia="zh-CN"/>
        </w:rPr>
        <w:t xml:space="preserve"> register:</w:t>
      </w:r>
    </w:p>
    <w:p w:rsidR="00AD70FF" w:rsidRDefault="006C55A7" w14:paraId="7DF4E37C" w14:textId="77777777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48039AD" wp14:editId="07777777">
            <wp:extent cx="4622165" cy="5400040"/>
            <wp:effectExtent l="0" t="0" r="0" b="0"/>
            <wp:docPr id="4" name="图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FF" w:rsidRDefault="006C55A7" w14:paraId="5FC2231F" w14:textId="77777777">
      <w:pPr>
        <w:rPr>
          <w:lang w:eastAsia="zh-CN"/>
        </w:rPr>
      </w:pPr>
      <w:r>
        <w:rPr>
          <w:lang w:eastAsia="zh-CN"/>
        </w:rPr>
        <w:t>all pinmux function select option please refer to core pinmux_reg.xlsx.</w:t>
      </w:r>
    </w:p>
    <w:p w:rsidR="00AD70FF" w:rsidRDefault="006C55A7" w14:paraId="283F64D2" w14:textId="77777777">
      <w:r>
        <w:rPr>
          <w:color w:val="FF0000"/>
          <w:lang w:eastAsia="zh-CN"/>
        </w:rPr>
        <w:t>Link</w:t>
      </w:r>
      <w:r>
        <w:rPr>
          <w:color w:val="FF0000"/>
          <w:lang w:eastAsia="zh-CN"/>
        </w:rPr>
        <w:t>:</w:t>
      </w:r>
      <w:r>
        <w:rPr>
          <w:rStyle w:val="af6"/>
          <w:color w:val="FF0000"/>
          <w:lang w:eastAsia="zh-CN"/>
        </w:rPr>
        <w:t xml:space="preserve"> </w:t>
      </w:r>
      <w:hyperlink r:id="rId22">
        <w:r>
          <w:rPr>
            <w:rStyle w:val="af6"/>
            <w:rFonts w:cs="Arial"/>
            <w:color w:val="FF0000"/>
            <w:sz w:val="21"/>
            <w:szCs w:val="21"/>
          </w:rPr>
          <w:t>MS1_pinmux_register_spec.xlsx</w:t>
        </w:r>
      </w:hyperlink>
    </w:p>
    <w:p w:rsidR="00AD70FF" w:rsidRDefault="006C55A7" w14:paraId="044091BE" w14:textId="77777777">
      <w:pPr>
        <w:pStyle w:val="3"/>
      </w:pPr>
      <w:bookmarkStart w:name="_Toc13721" w:id="129"/>
      <w:r>
        <w:rPr>
          <w:lang w:eastAsia="zh-CN"/>
        </w:rPr>
        <w:t>EE_</w:t>
      </w:r>
      <w:r>
        <w:t>PADCTRL_PIN_MUX_REG0</w:t>
      </w:r>
      <w:bookmarkEnd w:id="129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B3DAD5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123B16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68195D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4DD91B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1C7480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3DD788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F98A5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31:28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50C3F1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D73B1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129DDF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_7_sel</w:t>
            </w:r>
          </w:p>
        </w:tc>
      </w:tr>
      <w:tr w:rsidR="00AD70FF" w14:paraId="437CAE3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5D954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27:24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9A061F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CB4E61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D52083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_6_sel</w:t>
            </w:r>
          </w:p>
        </w:tc>
      </w:tr>
      <w:tr w:rsidR="00AD70FF" w14:paraId="093A6C91" w14:textId="77777777">
        <w:trPr>
          <w:trHeight w:val="90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7FBC4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C4978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23614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A47831B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_5_sel</w:t>
            </w:r>
          </w:p>
        </w:tc>
      </w:tr>
      <w:tr w:rsidR="00AD70FF" w14:paraId="676EB38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3518A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19:16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521BFA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6C811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4ADEE9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_4_sel</w:t>
            </w:r>
          </w:p>
        </w:tc>
      </w:tr>
      <w:tr w:rsidR="00AD70FF" w14:paraId="33C2EFB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E9456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A6A022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FE745E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8239BFD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_3_sel</w:t>
            </w:r>
          </w:p>
        </w:tc>
      </w:tr>
      <w:tr w:rsidR="00AD70FF" w14:paraId="2D22AF0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EF7880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0DA554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A630F1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AF5F0D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_2_sel</w:t>
            </w:r>
          </w:p>
        </w:tc>
      </w:tr>
      <w:tr w:rsidR="00AD70FF" w14:paraId="23E0CA8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BC351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73446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98926E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A20F5A7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_1_sel</w:t>
            </w:r>
          </w:p>
        </w:tc>
      </w:tr>
      <w:tr w:rsidR="00AD70FF" w14:paraId="0E336B3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5815A0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C0FF0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9CE57C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3DF979E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_0_sel</w:t>
            </w:r>
          </w:p>
        </w:tc>
      </w:tr>
    </w:tbl>
    <w:p w:rsidR="00AD70FF" w:rsidRDefault="006C55A7" w14:paraId="3C42EB43" w14:textId="77777777">
      <w:pPr>
        <w:pStyle w:val="3"/>
      </w:pPr>
      <w:bookmarkStart w:name="_Toc6189" w:id="130"/>
      <w:r>
        <w:rPr>
          <w:lang w:eastAsia="zh-CN"/>
        </w:rPr>
        <w:t>EE_</w:t>
      </w:r>
      <w:r>
        <w:t>PADCTRL_PIN_MUX_REG</w:t>
      </w:r>
      <w:r>
        <w:rPr>
          <w:lang w:eastAsia="zh-CN"/>
        </w:rPr>
        <w:t>1</w:t>
      </w:r>
      <w:bookmarkEnd w:id="130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91A1CF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02CA04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FC13FC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5C9BE1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E5AE4A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5B8CDF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2357D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31:28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382822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149A4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D3159DE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15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0E1B495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1CFB9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27:24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5D87B2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F0761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FA7C133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14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4988F96D" w14:textId="77777777">
        <w:trPr>
          <w:trHeight w:val="90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D82C8E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98A17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64A38E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8273D0C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13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7EB6CD8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03EB2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19:16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8A3BC2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97083B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1696D5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12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62D7307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2BD24D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D43CA6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90F6D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A414CAB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30CC26A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F2999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5F198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B8D9F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FEB41D9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10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37E029A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474F5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6C035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46283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25F80DF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9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48D232E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BE3C1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8AD1E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2783A0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42FF123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8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</w:tbl>
    <w:p w:rsidR="00AD70FF" w:rsidRDefault="006C55A7" w14:paraId="7CEEDA10" w14:textId="77777777">
      <w:pPr>
        <w:pStyle w:val="3"/>
      </w:pPr>
      <w:bookmarkStart w:name="_Toc18919" w:id="131"/>
      <w:r>
        <w:rPr>
          <w:lang w:eastAsia="zh-CN"/>
        </w:rPr>
        <w:t>EE_</w:t>
      </w:r>
      <w:r>
        <w:t>PADCTRL_PIN_MUX_REG</w:t>
      </w:r>
      <w:r>
        <w:rPr>
          <w:lang w:eastAsia="zh-CN"/>
        </w:rPr>
        <w:t>2</w:t>
      </w:r>
      <w:bookmarkEnd w:id="131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F86759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242A8C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DA7C80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14A1BC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E9E75C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3F9EA6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828C76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31:28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B71192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24D7E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3051426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Release;</w:t>
            </w:r>
          </w:p>
        </w:tc>
      </w:tr>
      <w:tr w:rsidR="00AD70FF" w14:paraId="5F6D164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DAB54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27:24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5D3C4E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E6BC8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BB6ADBE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22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23F0B69E" w14:textId="77777777">
        <w:trPr>
          <w:trHeight w:val="90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A1CFE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0A5A66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883E7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C96C0B8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2EED2E1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3DC307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19:16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908B8C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987C96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5B6F6B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20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654D6F2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1FECD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CB03E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476DE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3EB7268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19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071B9E7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F96FA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3D59D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5CE35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864014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18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2961FC1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98C2E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068BE3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264C23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96A1417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_1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7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  <w:tr w:rsidR="00AD70FF" w14:paraId="20D786C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68408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13A80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10083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67BBDF0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gpio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H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16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_sel</w:t>
            </w:r>
          </w:p>
        </w:tc>
      </w:tr>
    </w:tbl>
    <w:p w:rsidR="00AD70FF" w:rsidRDefault="006C55A7" w14:paraId="66359933" w14:textId="77777777">
      <w:pPr>
        <w:pStyle w:val="3"/>
      </w:pPr>
      <w:bookmarkStart w:name="_Toc22852" w:id="132"/>
      <w:r>
        <w:rPr>
          <w:lang w:eastAsia="zh-CN"/>
        </w:rPr>
        <w:t>EE_</w:t>
      </w:r>
      <w:r>
        <w:t>PADCTRL_GPIO_IRQ_CTRL0</w:t>
      </w:r>
      <w:bookmarkEnd w:id="132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E01FCA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BA626E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068D40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9765B3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5DFA09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7D993F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F9BD7C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39262F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FDA51F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E7FD7B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gpio_irq_en</w:t>
            </w:r>
          </w:p>
        </w:tc>
      </w:tr>
      <w:tr w:rsidR="00AD70FF" w14:paraId="35532B2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8EBBBD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D7217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29B39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291632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gpio_edge_en[1</w:t>
            </w:r>
            <w:r>
              <w:rPr>
                <w:sz w:val="16"/>
                <w:lang w:eastAsia="zh-CN"/>
              </w:rPr>
              <w:t>1:8</w:t>
            </w:r>
            <w:r>
              <w:rPr>
                <w:sz w:val="16"/>
                <w:lang w:eastAsia="zh-CN"/>
              </w:rPr>
              <w:t>]</w:t>
            </w:r>
          </w:p>
          <w:p w:rsidR="00AD70FF" w:rsidRDefault="006C55A7" w14:paraId="27144A9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if enable, will generate irq by fall edge or rise edge of gpio</w:t>
            </w:r>
          </w:p>
        </w:tc>
      </w:tr>
      <w:tr w:rsidR="00AD70FF" w14:paraId="0A18EC0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2318F1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:</w:t>
            </w:r>
            <w:r>
              <w:rPr>
                <w:sz w:val="16"/>
                <w:lang w:eastAsia="zh-CN"/>
              </w:rPr>
              <w:t>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461DD1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7180C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4D0726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gpio_intr_pol[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  <w:lang w:eastAsia="zh-CN"/>
              </w:rPr>
              <w:t>: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]</w:t>
            </w:r>
          </w:p>
          <w:p w:rsidR="00AD70FF" w:rsidRDefault="006C55A7" w14:paraId="13C9EFC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rise edge;</w:t>
            </w:r>
          </w:p>
          <w:p w:rsidR="00AD70FF" w:rsidRDefault="006C55A7" w14:paraId="781ABFF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fall edge;</w:t>
            </w:r>
          </w:p>
        </w:tc>
      </w:tr>
      <w:tr w:rsidR="00AD70FF" w14:paraId="702963A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DBFF7A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C8C399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03DAB3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A1CCF4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gpio_both_edge_en[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:0]</w:t>
            </w:r>
          </w:p>
          <w:p w:rsidR="00AD70FF" w:rsidRDefault="006C55A7" w14:paraId="1B62B19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if enable, will generate irq by both fall edge and rise edge of gpio</w:t>
            </w:r>
          </w:p>
        </w:tc>
      </w:tr>
    </w:tbl>
    <w:p w:rsidR="00AD70FF" w:rsidRDefault="006C55A7" w14:paraId="3574A831" w14:textId="77777777">
      <w:pPr>
        <w:pStyle w:val="3"/>
        <w:rPr>
          <w:lang w:eastAsia="zh-CN"/>
        </w:rPr>
      </w:pPr>
      <w:bookmarkStart w:name="_Toc27329" w:id="133"/>
      <w:r>
        <w:rPr>
          <w:lang w:eastAsia="zh-CN"/>
        </w:rPr>
        <w:t>EE_</w:t>
      </w:r>
      <w:r>
        <w:t>PADCTRL_GPIO_IRQ_CTRL</w:t>
      </w:r>
      <w:r>
        <w:rPr>
          <w:lang w:eastAsia="zh-CN"/>
        </w:rPr>
        <w:t>1</w:t>
      </w:r>
      <w:bookmarkEnd w:id="133"/>
      <w:r>
        <w:tab/>
      </w:r>
    </w:p>
    <w:tbl>
      <w:tblPr>
        <w:tblW w:w="10109" w:type="dxa"/>
        <w:jc w:val="center"/>
        <w:tblLayout w:type="fixed"/>
        <w:tblCellMar>
          <w:top w:w="15" w:type="dxa"/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1703"/>
        <w:gridCol w:w="548"/>
        <w:gridCol w:w="1525"/>
        <w:gridCol w:w="420"/>
        <w:gridCol w:w="1526"/>
        <w:gridCol w:w="420"/>
        <w:gridCol w:w="1526"/>
        <w:gridCol w:w="420"/>
        <w:gridCol w:w="1542"/>
      </w:tblGrid>
      <w:tr w:rsidR="00AD70FF" w14:paraId="5E708D98" w14:textId="77777777">
        <w:trPr>
          <w:trHeight w:val="300"/>
          <w:jc w:val="center"/>
        </w:trPr>
        <w:tc>
          <w:tcPr>
            <w:tcW w:w="10108" w:type="dxa"/>
            <w:gridSpan w:val="1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2F1572AA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gpio src list</w:t>
            </w:r>
          </w:p>
        </w:tc>
      </w:tr>
      <w:tr w:rsidR="00AD70FF" w14:paraId="718D2A1E" w14:textId="77777777">
        <w:trPr>
          <w:trHeight w:val="285"/>
          <w:jc w:val="center"/>
        </w:trPr>
        <w:tc>
          <w:tcPr>
            <w:tcW w:w="4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1FCF10CF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7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43E30907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  <w:tc>
          <w:tcPr>
            <w:tcW w:w="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71F5415A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5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16CA92E1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  <w:tc>
          <w:tcPr>
            <w:tcW w:w="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787D192F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60DC74D7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  <w:tc>
          <w:tcPr>
            <w:tcW w:w="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205FFF50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418BDFC3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  <w:tc>
          <w:tcPr>
            <w:tcW w:w="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76C6350A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#</w:t>
            </w:r>
          </w:p>
        </w:tc>
        <w:tc>
          <w:tcPr>
            <w:tcW w:w="15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AD70FF" w:rsidRDefault="006C55A7" w14:paraId="650297C6" w14:textId="77777777">
            <w:pPr>
              <w:widowControl w:val="0"/>
              <w:snapToGrid w:val="0"/>
              <w:jc w:val="center"/>
              <w:rPr>
                <w:sz w:val="16"/>
                <w:szCs w:val="22"/>
                <w:lang w:eastAsia="zh-CN"/>
              </w:rPr>
            </w:pPr>
            <w:r>
              <w:rPr>
                <w:sz w:val="16"/>
                <w:szCs w:val="22"/>
                <w:lang w:eastAsia="zh-CN"/>
              </w:rPr>
              <w:t>src</w:t>
            </w:r>
          </w:p>
        </w:tc>
      </w:tr>
      <w:tr w:rsidR="00AD70FF" w14:paraId="446BD9AB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4FB30F8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DA6542E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041E39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22B00AE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71397B0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26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2C6D796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4641878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17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05DAD82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H</w:t>
            </w:r>
            <w:r>
              <w:rPr>
                <w:color w:val="FF0000"/>
                <w:sz w:val="16"/>
                <w:szCs w:val="16"/>
                <w:lang w:eastAsia="zh-CN"/>
              </w:rPr>
              <w:t>_1</w:t>
            </w:r>
            <w:r>
              <w:rPr>
                <w:color w:val="FF0000"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6C32AC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8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186CD85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</w:t>
            </w:r>
            <w:r>
              <w:rPr>
                <w:color w:val="FF0000"/>
                <w:sz w:val="16"/>
                <w:szCs w:val="22"/>
                <w:lang w:eastAsia="zh-CN"/>
              </w:rPr>
              <w:t>H</w:t>
            </w:r>
            <w:r>
              <w:rPr>
                <w:color w:val="FF0000"/>
                <w:sz w:val="16"/>
                <w:szCs w:val="22"/>
                <w:lang w:eastAsia="zh-CN"/>
              </w:rPr>
              <w:t>_8</w:t>
            </w:r>
          </w:p>
        </w:tc>
      </w:tr>
      <w:tr w:rsidR="00AD70FF" w14:paraId="75CACB1A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E1831B3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4E11D2A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1126E5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DE403A5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AFCDB2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25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2431CDC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19C40FF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16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ACF6DCB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H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16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F74D8F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7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0C4FE33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gpioH_7</w:t>
            </w:r>
          </w:p>
        </w:tc>
      </w:tr>
      <w:tr w:rsidR="00AD70FF" w14:paraId="5B5D7E7F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9E398E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6287F21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BE93A6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84BA73E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548D51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24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4B3F2EB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23D4B9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15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8FEACD9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gpioH_1</w:t>
            </w:r>
            <w:r>
              <w:rPr>
                <w:color w:val="FF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946A7AE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6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A49D49A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gpioH_6</w:t>
            </w:r>
          </w:p>
        </w:tc>
      </w:tr>
      <w:tr w:rsidR="00AD70FF" w14:paraId="41C2DC5F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D34F5C7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B4020A7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D7B270A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F904CB7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A79C848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23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6971CD3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F95318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14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788726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gpioH_1</w:t>
            </w:r>
            <w:r>
              <w:rPr>
                <w:color w:val="FF0000"/>
                <w:sz w:val="16"/>
                <w:szCs w:val="22"/>
                <w:lang w:eastAsia="zh-CN"/>
              </w:rPr>
              <w:t>4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D0ADF7A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5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DB09163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gpioH_5</w:t>
            </w:r>
          </w:p>
        </w:tc>
      </w:tr>
      <w:tr w:rsidR="00AD70FF" w14:paraId="7DE27DF1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A1F701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3EFCA41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6818AD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31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F96A722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3538BB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22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216C223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H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22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D0116D1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13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4B82E88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gpioH_1</w:t>
            </w:r>
            <w:r>
              <w:rPr>
                <w:color w:val="FF0000"/>
                <w:sz w:val="16"/>
                <w:szCs w:val="22"/>
                <w:lang w:eastAsia="zh-CN"/>
              </w:rPr>
              <w:t>3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7310F6F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4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D4A7581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gpioH_4</w:t>
            </w:r>
          </w:p>
        </w:tc>
      </w:tr>
      <w:tr w:rsidR="00AD70FF" w14:paraId="5DA65495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B95CD12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220BBB2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0DA321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30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3CB595B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263A498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21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EFAD869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H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21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8DF98D7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12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97A4A8F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gpioH_1</w:t>
            </w:r>
            <w:r>
              <w:rPr>
                <w:color w:val="FF0000"/>
                <w:sz w:val="16"/>
                <w:szCs w:val="22"/>
                <w:lang w:eastAsia="zh-CN"/>
              </w:rPr>
              <w:t>2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A036E3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3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83E247A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gpioH_3</w:t>
            </w:r>
          </w:p>
        </w:tc>
      </w:tr>
      <w:tr w:rsidR="00AD70FF" w14:paraId="05655C42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D9C8D39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75E05EE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41FAE07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29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FC17F8B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2A4FFC0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20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1248126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H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20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35DA4F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11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03AE09D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</w:t>
            </w:r>
            <w:r>
              <w:rPr>
                <w:color w:val="FF0000"/>
                <w:sz w:val="16"/>
                <w:szCs w:val="22"/>
                <w:lang w:eastAsia="zh-CN"/>
              </w:rPr>
              <w:t>11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CC21B90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B01B9A7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gpioH_2</w:t>
            </w:r>
          </w:p>
        </w:tc>
      </w:tr>
      <w:tr w:rsidR="00AD70FF" w14:paraId="3EB9DCE7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A4F722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AE48A43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0768756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28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0F40DEB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C8C1C60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19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7862B9B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H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19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46DE71A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10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0A6C959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</w:t>
            </w:r>
            <w:r>
              <w:rPr>
                <w:color w:val="FF0000"/>
                <w:sz w:val="16"/>
                <w:szCs w:val="22"/>
                <w:lang w:eastAsia="zh-CN"/>
              </w:rPr>
              <w:t>10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8A99A3C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3201A6A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gpioH_1</w:t>
            </w:r>
          </w:p>
        </w:tc>
      </w:tr>
      <w:tr w:rsidR="00AD70FF" w14:paraId="62490013" w14:textId="77777777">
        <w:trPr>
          <w:trHeight w:val="270"/>
          <w:jc w:val="center"/>
        </w:trPr>
        <w:tc>
          <w:tcPr>
            <w:tcW w:w="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7A5229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07DCDA8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CDC7B3B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27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50EA2D7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D34F29C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18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43073D6" w14:textId="77777777">
            <w:pPr>
              <w:widowControl w:val="0"/>
              <w:jc w:val="center"/>
              <w:rPr>
                <w:color w:val="FF0000"/>
                <w:sz w:val="16"/>
                <w:szCs w:val="16"/>
                <w:lang w:eastAsia="zh-CN"/>
              </w:rPr>
            </w:pPr>
            <w:r>
              <w:rPr>
                <w:color w:val="FF0000"/>
                <w:sz w:val="16"/>
                <w:szCs w:val="16"/>
                <w:lang w:eastAsia="zh-CN"/>
              </w:rPr>
              <w:t>gpio</w:t>
            </w:r>
            <w:r>
              <w:rPr>
                <w:color w:val="FF0000"/>
                <w:sz w:val="16"/>
                <w:szCs w:val="16"/>
                <w:lang w:eastAsia="zh-CN"/>
              </w:rPr>
              <w:t>H</w:t>
            </w:r>
            <w:r>
              <w:rPr>
                <w:color w:val="FF0000"/>
                <w:sz w:val="16"/>
                <w:szCs w:val="16"/>
                <w:lang w:eastAsia="zh-CN"/>
              </w:rPr>
              <w:t>_</w:t>
            </w:r>
            <w:r>
              <w:rPr>
                <w:color w:val="FF0000"/>
                <w:sz w:val="16"/>
                <w:szCs w:val="16"/>
                <w:lang w:eastAsia="zh-CN"/>
              </w:rPr>
              <w:t>18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2124560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9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0452F3E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</w:t>
            </w:r>
            <w:r>
              <w:rPr>
                <w:color w:val="FF0000"/>
                <w:sz w:val="16"/>
                <w:szCs w:val="22"/>
                <w:lang w:eastAsia="zh-CN"/>
              </w:rPr>
              <w:t>9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70364E9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0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A17D934" w14:textId="77777777">
            <w:pPr>
              <w:widowControl w:val="0"/>
              <w:snapToGrid w:val="0"/>
              <w:jc w:val="center"/>
              <w:rPr>
                <w:color w:val="FF0000"/>
                <w:sz w:val="16"/>
                <w:szCs w:val="22"/>
                <w:lang w:eastAsia="zh-CN"/>
              </w:rPr>
            </w:pPr>
            <w:r>
              <w:rPr>
                <w:color w:val="FF0000"/>
                <w:sz w:val="16"/>
                <w:szCs w:val="22"/>
                <w:lang w:eastAsia="zh-CN"/>
              </w:rPr>
              <w:t>gpioH_0</w:t>
            </w:r>
          </w:p>
        </w:tc>
      </w:tr>
    </w:tbl>
    <w:p w:rsidR="00AD70FF" w:rsidRDefault="00AD70FF" w14:paraId="3DD355C9" w14:textId="77777777">
      <w:pPr>
        <w:rPr>
          <w:lang w:eastAsia="zh-CN"/>
        </w:rPr>
      </w:pP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C85493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0911FB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46C268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B48E02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BE0C72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A1A673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84F83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772AF8A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10D4EC4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415B95E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gpio_irq1</w:t>
            </w:r>
          </w:p>
          <w:p w:rsidR="00AD70FF" w:rsidRDefault="006C55A7" w14:paraId="12B6BB24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clk select:</w:t>
            </w:r>
          </w:p>
          <w:p w:rsidR="00AD70FF" w:rsidRDefault="006C55A7" w14:paraId="65F4C6A5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0:8M</w:t>
            </w:r>
            <w:r>
              <w:rPr>
                <w:color w:val="000000" w:themeColor="text1"/>
                <w:sz w:val="16"/>
                <w:lang w:eastAsia="zh-CN"/>
              </w:rPr>
              <w:t>(timebase defaule freq,can set other div freq)</w:t>
            </w:r>
            <w:r>
              <w:rPr>
                <w:color w:val="000000" w:themeColor="text1"/>
                <w:sz w:val="16"/>
                <w:lang w:eastAsia="zh-CN"/>
              </w:rPr>
              <w:t>;</w:t>
            </w:r>
          </w:p>
          <w:p w:rsidR="00AD70FF" w:rsidRDefault="006C55A7" w14:paraId="75A0BCFB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1:cts_sys_clk;</w:t>
            </w:r>
          </w:p>
        </w:tc>
      </w:tr>
      <w:tr w:rsidR="00AD70FF" w14:paraId="07B4041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0903B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3</w:t>
            </w:r>
            <w:r>
              <w:rPr>
                <w:color w:val="000000" w:themeColor="text1"/>
                <w:sz w:val="16"/>
                <w:lang w:eastAsia="zh-CN"/>
              </w:rPr>
              <w:t>:2</w:t>
            </w:r>
            <w:r>
              <w:rPr>
                <w:color w:val="000000" w:themeColor="text1"/>
                <w:sz w:val="16"/>
                <w:lang w:eastAsia="zh-CN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E037238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95F979F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FF08DA5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gpio_irq1</w:t>
            </w:r>
          </w:p>
          <w:p w:rsidR="00AD70FF" w:rsidRDefault="006C55A7" w14:paraId="1CC55CD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cycle count;</w:t>
            </w:r>
          </w:p>
          <w:p w:rsidR="00AD70FF" w:rsidRDefault="006C55A7" w14:paraId="00526743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 xml:space="preserve">filter sel 0:this valuesets the filter selection for gpio interrupt 0. A </w:t>
            </w:r>
            <w:r>
              <w:rPr>
                <w:color w:val="000000" w:themeColor="text1"/>
                <w:sz w:val="16"/>
                <w:lang w:eastAsia="zh-CN"/>
              </w:rPr>
              <w:t>value of 0 = no filtering.</w:t>
            </w:r>
          </w:p>
          <w:p w:rsidR="00AD70FF" w:rsidRDefault="006C55A7" w14:paraId="4A79FB77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A value of 7 corresponds to 7x3x(cycle time) of filtering.</w:t>
            </w:r>
          </w:p>
        </w:tc>
      </w:tr>
      <w:tr w:rsidR="00AD70FF" w14:paraId="58960CA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DE1043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0</w:t>
            </w:r>
            <w:r>
              <w:rPr>
                <w:color w:val="000000" w:themeColor="text1"/>
                <w:sz w:val="16"/>
                <w:lang w:eastAsia="zh-CN"/>
              </w:rPr>
              <w:t>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C999D2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CF5549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291F12B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gpio_irq1;</w:t>
            </w:r>
          </w:p>
          <w:p w:rsidR="00AD70FF" w:rsidRDefault="006C55A7" w14:paraId="208ADB7B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source select; from gpio src list</w:t>
            </w:r>
          </w:p>
        </w:tc>
      </w:tr>
      <w:tr w:rsidR="00AD70FF" w14:paraId="408EC2F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DC8AC3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2592A1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0A3201B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9515915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gpio_irq0</w:t>
            </w:r>
          </w:p>
          <w:p w:rsidR="00AD70FF" w:rsidRDefault="006C55A7" w14:paraId="5C69EEA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clk select:</w:t>
            </w:r>
          </w:p>
          <w:p w:rsidR="00AD70FF" w:rsidRDefault="006C55A7" w14:paraId="62AB6AF6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0:8M</w:t>
            </w:r>
            <w:r>
              <w:rPr>
                <w:color w:val="000000" w:themeColor="text1"/>
                <w:sz w:val="16"/>
                <w:lang w:eastAsia="zh-CN"/>
              </w:rPr>
              <w:t>(timebase defaule freq,can set other div freq)</w:t>
            </w:r>
            <w:r>
              <w:rPr>
                <w:color w:val="000000" w:themeColor="text1"/>
                <w:sz w:val="16"/>
                <w:lang w:eastAsia="zh-CN"/>
              </w:rPr>
              <w:t>;</w:t>
            </w:r>
          </w:p>
          <w:p w:rsidR="00AD70FF" w:rsidRDefault="006C55A7" w14:paraId="4350FC23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1:cts_sys_clk;</w:t>
            </w:r>
          </w:p>
        </w:tc>
      </w:tr>
      <w:tr w:rsidR="00AD70FF" w14:paraId="4004C1D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82225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7</w:t>
            </w:r>
            <w:r>
              <w:rPr>
                <w:color w:val="000000" w:themeColor="text1"/>
                <w:sz w:val="16"/>
                <w:lang w:eastAsia="zh-CN"/>
              </w:rPr>
              <w:t>:</w:t>
            </w:r>
            <w:r>
              <w:rPr>
                <w:color w:val="000000" w:themeColor="text1"/>
                <w:sz w:val="16"/>
                <w:lang w:eastAsia="zh-CN"/>
              </w:rPr>
              <w:t>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669B5E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9FB917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461E0FC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gpio_irq0</w:t>
            </w:r>
          </w:p>
          <w:p w:rsidR="00AD70FF" w:rsidRDefault="006C55A7" w14:paraId="6DADB04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cycle count;</w:t>
            </w:r>
          </w:p>
          <w:p w:rsidR="00AD70FF" w:rsidRDefault="006C55A7" w14:paraId="568F7364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filter sel 0:this valuesets the filter selection for gpio interrupt 0. A value of 0 = no filtering.</w:t>
            </w:r>
          </w:p>
          <w:p w:rsidR="00AD70FF" w:rsidRDefault="006C55A7" w14:paraId="093CD62D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A value of 7 corresponds to 7x3x(cycle time) of filtering.</w:t>
            </w:r>
          </w:p>
        </w:tc>
      </w:tr>
      <w:tr w:rsidR="00AD70FF" w14:paraId="0735CFC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AB7F176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4</w:t>
            </w:r>
            <w:r>
              <w:rPr>
                <w:color w:val="000000" w:themeColor="text1"/>
                <w:sz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F15F1AD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F8CF75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5601C99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gpio_irq0;</w:t>
            </w:r>
          </w:p>
          <w:p w:rsidR="00AD70FF" w:rsidRDefault="006C55A7" w14:paraId="7861652F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 xml:space="preserve">source </w:t>
            </w:r>
            <w:r>
              <w:rPr>
                <w:color w:val="000000" w:themeColor="text1"/>
                <w:sz w:val="16"/>
                <w:lang w:eastAsia="zh-CN"/>
              </w:rPr>
              <w:t>select; from gpio src list</w:t>
            </w:r>
          </w:p>
        </w:tc>
      </w:tr>
    </w:tbl>
    <w:p w:rsidR="00AD70FF" w:rsidRDefault="006C55A7" w14:paraId="08FEC6D1" w14:textId="77777777">
      <w:pPr>
        <w:pStyle w:val="3"/>
        <w:rPr>
          <w:color w:val="000000"/>
        </w:rPr>
      </w:pPr>
      <w:bookmarkStart w:name="_Toc12287" w:id="134"/>
      <w:r>
        <w:rPr>
          <w:color w:val="000000" w:themeColor="text1"/>
          <w:lang w:eastAsia="zh-CN"/>
        </w:rPr>
        <w:t>EE_</w:t>
      </w:r>
      <w:r>
        <w:rPr>
          <w:color w:val="000000" w:themeColor="text1"/>
        </w:rPr>
        <w:t>PADCTRL_GPIO_IRQ_CTRL</w:t>
      </w:r>
      <w:r>
        <w:rPr>
          <w:color w:val="000000" w:themeColor="text1"/>
          <w:lang w:eastAsia="zh-CN"/>
        </w:rPr>
        <w:t>2</w:t>
      </w:r>
      <w:bookmarkEnd w:id="134"/>
      <w:r>
        <w:rPr>
          <w:color w:val="000000" w:themeColor="text1"/>
        </w:rP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3E15CA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33B9193" w14:textId="77777777">
            <w:pPr>
              <w:keepNext/>
              <w:keepLines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46A607A" w14:textId="77777777">
            <w:pPr>
              <w:keepNext/>
              <w:keepLines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989F4C4" w14:textId="77777777">
            <w:pPr>
              <w:keepNext/>
              <w:keepLines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41F953F" w14:textId="77777777">
            <w:pPr>
              <w:keepNext/>
              <w:keepLines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Description</w:t>
            </w:r>
          </w:p>
        </w:tc>
      </w:tr>
      <w:tr w:rsidR="00AD70FF" w14:paraId="2EF7123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DFBC012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254C17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991552E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A22EF05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gpio_irq3</w:t>
            </w:r>
          </w:p>
          <w:p w:rsidR="00AD70FF" w:rsidRDefault="006C55A7" w14:paraId="701F4967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clk select:</w:t>
            </w:r>
          </w:p>
          <w:p w:rsidR="00AD70FF" w:rsidRDefault="006C55A7" w14:paraId="1E818CC1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0:8M</w:t>
            </w:r>
            <w:r>
              <w:rPr>
                <w:color w:val="000000" w:themeColor="text1"/>
                <w:sz w:val="16"/>
                <w:lang w:eastAsia="zh-CN"/>
              </w:rPr>
              <w:t>(timebase defaule freq,can set other div freq)</w:t>
            </w:r>
            <w:r>
              <w:rPr>
                <w:color w:val="000000" w:themeColor="text1"/>
                <w:sz w:val="16"/>
                <w:lang w:eastAsia="zh-CN"/>
              </w:rPr>
              <w:t>;</w:t>
            </w:r>
          </w:p>
          <w:p w:rsidR="00AD70FF" w:rsidRDefault="006C55A7" w14:paraId="0622A223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1:cts_sys_clk;</w:t>
            </w:r>
          </w:p>
        </w:tc>
      </w:tr>
      <w:tr w:rsidR="00AD70FF" w14:paraId="627C462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1E55216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3</w:t>
            </w:r>
            <w:r>
              <w:rPr>
                <w:color w:val="000000" w:themeColor="text1"/>
                <w:sz w:val="16"/>
                <w:lang w:eastAsia="zh-CN"/>
              </w:rPr>
              <w:t>:2</w:t>
            </w:r>
            <w:r>
              <w:rPr>
                <w:color w:val="000000" w:themeColor="text1"/>
                <w:sz w:val="16"/>
                <w:lang w:eastAsia="zh-CN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EB55F99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70DFE08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2B869D1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gpio_irq3</w:t>
            </w:r>
          </w:p>
          <w:p w:rsidR="00AD70FF" w:rsidRDefault="006C55A7" w14:paraId="5A1AAFFA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cycle count;</w:t>
            </w:r>
          </w:p>
          <w:p w:rsidR="00AD70FF" w:rsidRDefault="006C55A7" w14:paraId="583B524A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 xml:space="preserve">filter sel </w:t>
            </w:r>
            <w:r>
              <w:rPr>
                <w:color w:val="000000" w:themeColor="text1"/>
                <w:sz w:val="16"/>
                <w:lang w:eastAsia="zh-CN"/>
              </w:rPr>
              <w:t>0:this valuesets the filter selection for gpio interrupt 0. A value of 0 = no filtering.</w:t>
            </w:r>
          </w:p>
          <w:p w:rsidR="00AD70FF" w:rsidRDefault="006C55A7" w14:paraId="0E841557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A value of 7 corresponds to 7x3x(cycle time) of filtering.</w:t>
            </w:r>
          </w:p>
        </w:tc>
      </w:tr>
      <w:tr w:rsidR="00AD70FF" w14:paraId="09A8F19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EB9239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2</w:t>
            </w:r>
            <w:r>
              <w:rPr>
                <w:color w:val="000000" w:themeColor="text1"/>
                <w:sz w:val="16"/>
                <w:lang w:eastAsia="zh-CN"/>
              </w:rPr>
              <w:t>0</w:t>
            </w:r>
            <w:r>
              <w:rPr>
                <w:color w:val="000000" w:themeColor="text1"/>
                <w:sz w:val="16"/>
                <w:lang w:eastAsia="zh-CN"/>
              </w:rPr>
              <w:t>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14080B9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68EBAA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7D6DFD5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gpio_irq3;</w:t>
            </w:r>
          </w:p>
          <w:p w:rsidR="00AD70FF" w:rsidRDefault="006C55A7" w14:paraId="2A8D050F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source select; from gpio src list</w:t>
            </w:r>
          </w:p>
        </w:tc>
      </w:tr>
      <w:tr w:rsidR="00AD70FF" w14:paraId="3C68785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392478B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3BE246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D0CAFC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892CE9D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gpio_irq2</w:t>
            </w:r>
          </w:p>
          <w:p w:rsidR="00AD70FF" w:rsidRDefault="006C55A7" w14:paraId="036880C0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clk select:</w:t>
            </w:r>
          </w:p>
          <w:p w:rsidR="00AD70FF" w:rsidRDefault="006C55A7" w14:paraId="0E22D376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0:8M</w:t>
            </w:r>
            <w:r>
              <w:rPr>
                <w:color w:val="000000" w:themeColor="text1"/>
                <w:sz w:val="16"/>
                <w:lang w:eastAsia="zh-CN"/>
              </w:rPr>
              <w:t>(timebase defaule freq,can set other div freq)</w:t>
            </w:r>
            <w:r>
              <w:rPr>
                <w:color w:val="000000" w:themeColor="text1"/>
                <w:sz w:val="16"/>
                <w:lang w:eastAsia="zh-CN"/>
              </w:rPr>
              <w:t>;</w:t>
            </w:r>
          </w:p>
          <w:p w:rsidR="00AD70FF" w:rsidRDefault="006C55A7" w14:paraId="0EE4DB84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1:cts_sys_clk;</w:t>
            </w:r>
          </w:p>
        </w:tc>
      </w:tr>
      <w:tr w:rsidR="00AD70FF" w14:paraId="78B9307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7E1395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7</w:t>
            </w:r>
            <w:r>
              <w:rPr>
                <w:color w:val="000000" w:themeColor="text1"/>
                <w:sz w:val="16"/>
                <w:lang w:eastAsia="zh-CN"/>
              </w:rPr>
              <w:t>:</w:t>
            </w:r>
            <w:r>
              <w:rPr>
                <w:color w:val="000000" w:themeColor="text1"/>
                <w:sz w:val="16"/>
                <w:lang w:eastAsia="zh-CN"/>
              </w:rPr>
              <w:t>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1C543B" w14:textId="77777777">
            <w:pPr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color w:val="000000" w:themeColor="text1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FB44A7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A5F8C34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gpio_irq2</w:t>
            </w:r>
          </w:p>
          <w:p w:rsidR="00AD70FF" w:rsidRDefault="006C55A7" w14:paraId="6DC88F37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in filter cycle count;</w:t>
            </w:r>
          </w:p>
          <w:p w:rsidR="00AD70FF" w:rsidRDefault="006C55A7" w14:paraId="0EE3602A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filter sel 0:this valuesets the filter selection for gpio interrupt 0. A value of 0 = no filtering.</w:t>
            </w:r>
          </w:p>
          <w:p w:rsidR="00AD70FF" w:rsidRDefault="006C55A7" w14:paraId="4006FA4B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A value of 7 corresponds to 7x3x(cycle time) of filtering.</w:t>
            </w:r>
          </w:p>
        </w:tc>
      </w:tr>
      <w:tr w:rsidR="00AD70FF" w14:paraId="746318E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538E4E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EC7EF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CB8AC5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A7172B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gpio_irq2;</w:t>
            </w:r>
          </w:p>
          <w:p w:rsidR="00AD70FF" w:rsidRDefault="006C55A7" w14:paraId="4DD2E20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source select; from gpio src list</w:t>
            </w:r>
          </w:p>
        </w:tc>
      </w:tr>
    </w:tbl>
    <w:p w:rsidR="00AD70FF" w:rsidRDefault="006C55A7" w14:paraId="6F01CC51" w14:textId="77777777">
      <w:pPr>
        <w:pStyle w:val="3"/>
      </w:pPr>
      <w:bookmarkStart w:name="_Toc2515" w:id="135"/>
      <w:r>
        <w:rPr>
          <w:lang w:eastAsia="zh-CN"/>
        </w:rPr>
        <w:t>EE_</w:t>
      </w:r>
      <w:r>
        <w:t>PADCTRL_GPIO_MSR_CTRL0</w:t>
      </w:r>
      <w:bookmarkEnd w:id="135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950026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69E679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35661E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B48009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59BB04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17030D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648C2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85148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392D1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7E9FD1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gpio_msr enable</w:t>
            </w:r>
          </w:p>
        </w:tc>
      </w:tr>
      <w:tr w:rsidR="00AD70FF" w14:paraId="195ED51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DF725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1B029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053993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E8C903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source select; from gpio src list</w:t>
            </w:r>
          </w:p>
        </w:tc>
      </w:tr>
    </w:tbl>
    <w:p w:rsidR="00AD70FF" w:rsidRDefault="006C55A7" w14:paraId="01A55481" w14:textId="77777777">
      <w:pPr>
        <w:pStyle w:val="3"/>
      </w:pPr>
      <w:bookmarkStart w:name="_Toc31645" w:id="136"/>
      <w:r>
        <w:rPr>
          <w:lang w:eastAsia="zh-CN"/>
        </w:rPr>
        <w:t>EE_</w:t>
      </w:r>
      <w:r>
        <w:t>PADCTRL_GPIO</w:t>
      </w:r>
      <w:r>
        <w:rPr>
          <w:lang w:eastAsia="zh-CN"/>
        </w:rPr>
        <w:t>H</w:t>
      </w:r>
      <w:r>
        <w:t>_I</w:t>
      </w:r>
      <w:bookmarkEnd w:id="136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474435D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CDB772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E6B282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796D5B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AD252C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7A0219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1F4586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DAE837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1A81F0B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717AAFB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</w:tbl>
    <w:p w:rsidR="00AD70FF" w:rsidRDefault="006C55A7" w14:paraId="2407C072" w14:textId="77777777">
      <w:pPr>
        <w:pStyle w:val="3"/>
        <w:rPr>
          <w:color w:val="000000"/>
        </w:rPr>
      </w:pPr>
      <w:bookmarkStart w:name="_Toc29854" w:id="137"/>
      <w:r>
        <w:rPr>
          <w:color w:val="000000" w:themeColor="text1"/>
          <w:lang w:eastAsia="zh-CN"/>
        </w:rPr>
        <w:t>EE_PADCTRL_GPIOH</w:t>
      </w:r>
      <w:r>
        <w:rPr>
          <w:color w:val="000000" w:themeColor="text1"/>
        </w:rPr>
        <w:t>_</w:t>
      </w:r>
      <w:r>
        <w:rPr>
          <w:color w:val="000000" w:themeColor="text1"/>
          <w:lang w:eastAsia="zh-CN"/>
        </w:rPr>
        <w:t>O</w:t>
      </w:r>
      <w:bookmarkEnd w:id="137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CE4F37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164E948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9C751AB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9E3F49A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5C7B79E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</w:tr>
      <w:tr w:rsidR="00AD70FF" w14:paraId="4D38C41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962D3B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D03B88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A3BAE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7F_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FFFF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56EE48EE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</w:tbl>
    <w:p w:rsidR="00AD70FF" w:rsidRDefault="006C55A7" w14:paraId="707B8AF1" w14:textId="77777777">
      <w:pPr>
        <w:pStyle w:val="3"/>
      </w:pPr>
      <w:bookmarkStart w:name="_Toc31212" w:id="138"/>
      <w:r>
        <w:rPr>
          <w:lang w:eastAsia="zh-CN"/>
        </w:rPr>
        <w:t>EE_PADCTRL_GPIOH</w:t>
      </w:r>
      <w:r>
        <w:t>_</w:t>
      </w:r>
      <w:r>
        <w:rPr>
          <w:lang w:eastAsia="zh-CN"/>
        </w:rPr>
        <w:t>OEN</w:t>
      </w:r>
      <w:bookmarkEnd w:id="138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19B593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38D457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B91AB1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8911E0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BDA5E3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75E9F9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384EC5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BE3187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9A010AC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7F_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FFFF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2908EB2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</w:tbl>
    <w:p w:rsidR="00AD70FF" w:rsidRDefault="006C55A7" w14:paraId="66723AB8" w14:textId="77777777">
      <w:pPr>
        <w:pStyle w:val="3"/>
      </w:pPr>
      <w:bookmarkStart w:name="_Toc18115" w:id="139"/>
      <w:r>
        <w:rPr>
          <w:lang w:eastAsia="zh-CN"/>
        </w:rPr>
        <w:t>EE_PADCTRL_GPIOH</w:t>
      </w:r>
      <w:r>
        <w:t>_</w:t>
      </w:r>
      <w:r>
        <w:rPr>
          <w:lang w:eastAsia="zh-CN"/>
        </w:rPr>
        <w:t>I</w:t>
      </w:r>
      <w:r>
        <w:rPr>
          <w:lang w:eastAsia="zh-CN"/>
        </w:rPr>
        <w:t>EN</w:t>
      </w:r>
      <w:bookmarkEnd w:id="139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4241D58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B30EAD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693ECC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8EDD94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B8860B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EB0AD9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3D91DC5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E4B6C40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DBC677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F0256B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：</w:t>
            </w:r>
            <w:r>
              <w:rPr>
                <w:sz w:val="16"/>
                <w:lang w:eastAsia="zh-CN"/>
              </w:rPr>
              <w:t xml:space="preserve">input </w:t>
            </w:r>
            <w:r>
              <w:rPr>
                <w:sz w:val="16"/>
                <w:lang w:eastAsia="zh-CN"/>
              </w:rPr>
              <w:t>enable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0</w:t>
            </w:r>
            <w:r>
              <w:rPr>
                <w:sz w:val="16"/>
                <w:lang w:eastAsia="zh-CN"/>
              </w:rPr>
              <w:t>：</w:t>
            </w:r>
            <w:r>
              <w:rPr>
                <w:sz w:val="16"/>
                <w:lang w:eastAsia="zh-CN"/>
              </w:rPr>
              <w:t>input disable</w:t>
            </w:r>
          </w:p>
        </w:tc>
      </w:tr>
    </w:tbl>
    <w:p w:rsidR="00AD70FF" w:rsidRDefault="006C55A7" w14:paraId="7C5B0BC7" w14:textId="77777777">
      <w:pPr>
        <w:pStyle w:val="3"/>
      </w:pPr>
      <w:bookmarkStart w:name="_Toc234" w:id="140"/>
      <w:r>
        <w:rPr>
          <w:lang w:eastAsia="zh-CN"/>
        </w:rPr>
        <w:t>EE_PADCTRL_GPIOH</w:t>
      </w:r>
      <w:r>
        <w:t>_</w:t>
      </w:r>
      <w:r>
        <w:rPr>
          <w:lang w:eastAsia="zh-CN"/>
        </w:rPr>
        <w:t>PULL_</w:t>
      </w:r>
      <w:r>
        <w:rPr>
          <w:lang w:eastAsia="zh-CN"/>
        </w:rPr>
        <w:t>UP</w:t>
      </w:r>
      <w:bookmarkEnd w:id="140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538C89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9802EF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8489D1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CA3527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8B5C3A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6D47A3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4B0654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2B2DC6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F08628C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70_0100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685EA55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1:pull up, 0:hiz</w:t>
            </w:r>
          </w:p>
        </w:tc>
      </w:tr>
    </w:tbl>
    <w:p w:rsidR="00AD70FF" w:rsidRDefault="006C55A7" w14:paraId="484A61BB" w14:textId="77777777">
      <w:pPr>
        <w:pStyle w:val="3"/>
        <w:rPr>
          <w:color w:val="000000"/>
        </w:rPr>
      </w:pPr>
      <w:bookmarkStart w:name="_Toc2974" w:id="141"/>
      <w:r>
        <w:rPr>
          <w:color w:val="000000" w:themeColor="text1"/>
          <w:lang w:eastAsia="zh-CN"/>
        </w:rPr>
        <w:t>EE_PADCTRL_GPIOH</w:t>
      </w:r>
      <w:r>
        <w:rPr>
          <w:color w:val="000000" w:themeColor="text1"/>
        </w:rPr>
        <w:t>_</w:t>
      </w:r>
      <w:r>
        <w:rPr>
          <w:color w:val="000000" w:themeColor="text1"/>
          <w:lang w:eastAsia="zh-CN"/>
        </w:rPr>
        <w:t>PULL_</w:t>
      </w:r>
      <w:r>
        <w:rPr>
          <w:color w:val="000000" w:themeColor="text1"/>
          <w:lang w:eastAsia="zh-CN"/>
        </w:rPr>
        <w:t>DOWN</w:t>
      </w:r>
      <w:bookmarkEnd w:id="141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65A1035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2429898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109096A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7525F3A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2D3764D" w14:textId="77777777">
            <w:pPr>
              <w:keepNext/>
              <w:keepLines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</w:tr>
      <w:tr w:rsidR="00AD70FF" w14:paraId="690EF4D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761EDC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3C86205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F03DC7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FEFF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2D1BF3B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1:pull down, 0:hiz</w:t>
            </w:r>
          </w:p>
        </w:tc>
      </w:tr>
    </w:tbl>
    <w:p w:rsidR="00AD70FF" w:rsidRDefault="006C55A7" w14:paraId="568CB150" w14:textId="77777777">
      <w:pPr>
        <w:pStyle w:val="3"/>
      </w:pPr>
      <w:bookmarkStart w:name="_Toc11897" w:id="142"/>
      <w:r>
        <w:rPr>
          <w:lang w:eastAsia="zh-CN"/>
        </w:rPr>
        <w:t>EE_PADCTRL_GPIOH</w:t>
      </w:r>
      <w:r>
        <w:t>_</w:t>
      </w:r>
      <w:r>
        <w:rPr>
          <w:lang w:eastAsia="zh-CN"/>
        </w:rPr>
        <w:t>DS</w:t>
      </w:r>
      <w:bookmarkEnd w:id="142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26B090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C87A91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A083DB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E7A67F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4884D7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9B44E7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F17629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22:0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91E42C7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2313C20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0x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CAFE059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0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：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ds is 0;1:ds is 1</w:t>
            </w:r>
          </w:p>
        </w:tc>
      </w:tr>
    </w:tbl>
    <w:p w:rsidR="00AD70FF" w:rsidRDefault="006C55A7" w14:paraId="1525C335" w14:textId="77777777">
      <w:pPr>
        <w:pStyle w:val="3"/>
        <w:rPr>
          <w:lang w:eastAsia="zh-CN"/>
        </w:rPr>
      </w:pPr>
      <w:bookmarkStart w:name="_Toc29112" w:id="143"/>
      <w:r>
        <w:rPr>
          <w:lang w:eastAsia="zh-CN"/>
        </w:rPr>
        <w:t>EE_</w:t>
      </w:r>
      <w:r>
        <w:t>PADCTRL_</w:t>
      </w:r>
      <w:r>
        <w:rPr>
          <w:lang w:eastAsia="zh-CN"/>
        </w:rPr>
        <w:t>UART_DISABLE_CTRL</w:t>
      </w:r>
      <w:r>
        <w:rPr>
          <w:lang w:eastAsia="zh-CN"/>
        </w:rPr>
        <w:t>0</w:t>
      </w:r>
      <w:bookmarkEnd w:id="143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1EC68B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C4D6CE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F3CDD8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585A1A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29B5E41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957DAF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B5889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52DDD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EEAB08A" w14:textId="77777777">
            <w:pPr>
              <w:widowControl w:val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C895B2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uart_</w:t>
            </w:r>
            <w:r>
              <w:rPr>
                <w:sz w:val="16"/>
                <w:lang w:eastAsia="zh-CN"/>
              </w:rPr>
              <w:t>B</w:t>
            </w:r>
            <w:r>
              <w:rPr>
                <w:sz w:val="16"/>
                <w:lang w:eastAsia="zh-CN"/>
              </w:rPr>
              <w:t>_rx disable</w:t>
            </w:r>
          </w:p>
        </w:tc>
      </w:tr>
      <w:tr w:rsidR="00AD70FF" w14:paraId="6722E54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B3D277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2D114D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557C35F" w14:textId="77777777">
            <w:pPr>
              <w:widowControl w:val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550C99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uart_</w:t>
            </w:r>
            <w:r>
              <w:rPr>
                <w:sz w:val="16"/>
                <w:lang w:eastAsia="zh-CN"/>
              </w:rPr>
              <w:t>B</w:t>
            </w:r>
            <w:r>
              <w:rPr>
                <w:sz w:val="16"/>
                <w:lang w:eastAsia="zh-CN"/>
              </w:rPr>
              <w:t>_tx disable</w:t>
            </w:r>
          </w:p>
        </w:tc>
      </w:tr>
    </w:tbl>
    <w:p w:rsidR="00AD70FF" w:rsidRDefault="006C55A7" w14:paraId="3746C890" w14:textId="77777777">
      <w:pPr>
        <w:pStyle w:val="3"/>
      </w:pPr>
      <w:bookmarkStart w:name="_Toc27288" w:id="144"/>
      <w:bookmarkStart w:name="_Toc11324" w:id="145"/>
      <w:bookmarkStart w:name="_Toc1659" w:id="146"/>
      <w:r>
        <w:rPr>
          <w:lang w:eastAsia="zh-CN"/>
        </w:rPr>
        <w:t>EE_</w:t>
      </w:r>
      <w:r>
        <w:t>PADCTRL_</w:t>
      </w:r>
      <w:r>
        <w:rPr>
          <w:lang w:eastAsia="zh-CN"/>
        </w:rPr>
        <w:t>DEBUG_SEL</w:t>
      </w:r>
      <w:bookmarkEnd w:id="144"/>
      <w:bookmarkEnd w:id="145"/>
      <w:bookmarkEnd w:id="146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F74C45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0A7154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300272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FBF8AF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DFE6F5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3C027E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9B9B46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237B6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3B462D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0x0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BCD4655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debug out sel:</w:t>
            </w:r>
          </w:p>
          <w:p w:rsidR="00AD70FF" w:rsidRDefault="006C55A7" w14:paraId="174F4F23" w14:textId="77777777">
            <w:pPr>
              <w:widowControl w:val="0"/>
              <w:snapToGrid w:val="0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 xml:space="preserve">0: sel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mod_usb2_drd_out[1:0]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;</w:t>
            </w:r>
          </w:p>
          <w:p w:rsidR="00AD70FF" w:rsidRDefault="006C55A7" w14:paraId="63496E41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1: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sel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mod_vpuhdmi_debug_bus[2:0];</w:t>
            </w:r>
          </w:p>
          <w:p w:rsidR="00AD70FF" w:rsidRDefault="006C55A7" w14:paraId="08716CC4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2: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sel ao_test_mux[15:0]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;</w:t>
            </w:r>
          </w:p>
          <w:p w:rsidR="00AD70FF" w:rsidRDefault="006C55A7" w14:paraId="39DCEEB6" w14:textId="77777777">
            <w:pPr>
              <w:widowControl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3: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 xml:space="preserve"> sel 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mod_acodec_debug_bus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(reg_acodec_4[19:18] set1 :AU_DACL_VT ,reg_acodec_4[19:18] set2 : AU_DACR_VT );</w:t>
            </w:r>
          </w:p>
          <w:p w:rsidR="00AD70FF" w:rsidRDefault="00AD70FF" w14:paraId="121FD38A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</w:tbl>
    <w:p w:rsidR="00AD70FF" w:rsidRDefault="00AD70FF" w14:paraId="1FE2DD96" w14:textId="77777777">
      <w:pPr>
        <w:rPr>
          <w:lang w:eastAsia="zh-CN"/>
        </w:rPr>
      </w:pPr>
    </w:p>
    <w:p w:rsidR="00AD70FF" w:rsidRDefault="006C55A7" w14:paraId="27357532" w14:textId="77777777">
      <w:pPr>
        <w:rPr>
          <w:lang w:eastAsia="zh-CN"/>
        </w:rPr>
      </w:pPr>
      <w:r>
        <w:br w:type="page"/>
      </w:r>
    </w:p>
    <w:p w:rsidR="00AD70FF" w:rsidRDefault="006C55A7" w14:paraId="520A4246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27201" w:id="147"/>
      <w:bookmarkStart w:name="_Toc14837" w:id="148"/>
      <w:bookmarkStart w:name="_Toc9942" w:id="149"/>
      <w:bookmarkStart w:name="_Toc31514" w:id="150"/>
      <w:r>
        <w:rPr>
          <w:lang w:eastAsia="zh-CN"/>
        </w:rPr>
        <w:t>AO_</w:t>
      </w:r>
      <w:r>
        <w:rPr>
          <w:lang w:eastAsia="zh-CN"/>
        </w:rPr>
        <w:t>CLK_CTRL</w:t>
      </w:r>
      <w:bookmarkEnd w:id="147"/>
      <w:bookmarkEnd w:id="148"/>
      <w:bookmarkEnd w:id="149"/>
      <w:bookmarkEnd w:id="150"/>
    </w:p>
    <w:p w:rsidR="00AD70FF" w:rsidRDefault="006C55A7" w14:paraId="3D74AF0D" w14:textId="77777777">
      <w:pPr>
        <w:spacing w:before="60" w:after="6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the chip include :</w:t>
      </w:r>
    </w:p>
    <w:p w:rsidR="00AD70FF" w:rsidRDefault="006C55A7" w14:paraId="17137D0F" w14:textId="77777777">
      <w:pPr>
        <w:numPr>
          <w:ilvl w:val="0"/>
          <w:numId w:val="2"/>
        </w:numPr>
        <w:suppressAutoHyphens w:val="0"/>
        <w:spacing w:before="60" w:after="60" w:line="240" w:lineRule="auto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External 24Mhz </w:t>
      </w:r>
      <w:r>
        <w:rPr>
          <w:rFonts w:cs="Arial"/>
          <w:sz w:val="18"/>
          <w:szCs w:val="18"/>
        </w:rPr>
        <w:t>crystal</w:t>
      </w:r>
    </w:p>
    <w:p w:rsidR="00AD70FF" w:rsidRDefault="006C55A7" w14:paraId="5621E1F9" w14:textId="77777777">
      <w:pPr>
        <w:numPr>
          <w:ilvl w:val="0"/>
          <w:numId w:val="2"/>
        </w:numPr>
        <w:suppressAutoHyphens w:val="0"/>
        <w:spacing w:before="60" w:after="60" w:line="240" w:lineRule="auto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internal PLLs: </w:t>
      </w:r>
    </w:p>
    <w:p w:rsidR="00AD70FF" w:rsidRDefault="006C55A7" w14:paraId="05478D19" w14:textId="77777777">
      <w:pPr>
        <w:spacing w:before="60" w:after="60"/>
        <w:ind w:left="720"/>
        <w:rPr>
          <w:rFonts w:cs="Arial"/>
          <w:color w:val="FF0000"/>
          <w:sz w:val="18"/>
          <w:szCs w:val="18"/>
          <w:lang w:eastAsia="zh-CN"/>
        </w:rPr>
      </w:pPr>
      <w:r>
        <w:rPr>
          <w:rFonts w:cs="Arial"/>
          <w:sz w:val="18"/>
          <w:szCs w:val="18"/>
        </w:rPr>
        <w:t>FIXPLL</w:t>
      </w:r>
    </w:p>
    <w:p w:rsidR="00AD70FF" w:rsidRDefault="006C55A7" w14:paraId="7C93AB87" w14:textId="77777777">
      <w:pPr>
        <w:rPr>
          <w:lang w:eastAsia="zh-CN"/>
        </w:rPr>
      </w:pPr>
      <w:r>
        <w:rPr>
          <w:lang w:eastAsia="zh-CN"/>
        </w:rPr>
        <w:t>Two cfg mux is a special module for dynamic switch clock frequency.</w:t>
      </w:r>
    </w:p>
    <w:p w:rsidR="00AD70FF" w:rsidRDefault="006C55A7" w14:paraId="59D462F8" w14:textId="77777777">
      <w:pPr>
        <w:rPr>
          <w:lang w:eastAsia="zh-CN"/>
        </w:rPr>
      </w:pPr>
      <w:r>
        <w:rPr>
          <w:lang w:eastAsia="zh-CN"/>
        </w:rPr>
        <w:t>It can generate two different clock sources by two muxs and divN.</w:t>
      </w:r>
    </w:p>
    <w:p w:rsidR="00AD70FF" w:rsidRDefault="006C55A7" w14:paraId="25999299" w14:textId="77777777">
      <w:pPr>
        <w:rPr>
          <w:lang w:eastAsia="zh-CN"/>
        </w:rPr>
      </w:pPr>
      <w:r>
        <w:rPr>
          <w:lang w:eastAsia="zh-CN"/>
        </w:rPr>
        <w:t>Then selected by a “glitch free mux”.</w:t>
      </w:r>
    </w:p>
    <w:p w:rsidR="00AD70FF" w:rsidRDefault="006C55A7" w14:paraId="07F023C8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03250E27" wp14:editId="07777777">
            <wp:extent cx="5486400" cy="3669030"/>
            <wp:effectExtent l="0" t="0" r="0" b="0"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FF" w:rsidRDefault="00AD70FF" w14:paraId="4BDB5498" w14:textId="77777777">
      <w:pPr>
        <w:spacing w:before="60" w:after="60"/>
        <w:jc w:val="center"/>
        <w:rPr>
          <w:rFonts w:cs="Arial"/>
          <w:sz w:val="18"/>
          <w:szCs w:val="18"/>
          <w:lang w:eastAsia="zh-CN"/>
        </w:rPr>
      </w:pPr>
    </w:p>
    <w:p w:rsidR="00AD70FF" w:rsidRDefault="006C55A7" w14:paraId="065EDC73" w14:textId="77777777">
      <w:pPr>
        <w:pStyle w:val="3"/>
        <w:rPr>
          <w:lang w:eastAsia="zh-CN"/>
        </w:rPr>
      </w:pPr>
      <w:bookmarkStart w:name="_Toc8110" w:id="151"/>
      <w:bookmarkStart w:name="_Toc18143" w:id="152"/>
      <w:bookmarkStart w:name="_Toc6727" w:id="153"/>
      <w:bookmarkStart w:name="_Toc7151" w:id="154"/>
      <w:bookmarkStart w:name="_Toc26052" w:id="155"/>
      <w:bookmarkStart w:name="_Toc14396" w:id="156"/>
      <w:bookmarkStart w:name="_Toc27107" w:id="157"/>
      <w:r>
        <w:rPr>
          <w:lang w:eastAsia="zh-CN"/>
        </w:rPr>
        <w:t>AO_</w:t>
      </w:r>
      <w:r>
        <w:rPr>
          <w:lang w:eastAsia="zh-CN"/>
        </w:rPr>
        <w:t>CLKCTRL_OSCIN_CTRL</w:t>
      </w:r>
      <w:bookmarkEnd w:id="151"/>
      <w:bookmarkEnd w:id="152"/>
      <w:bookmarkEnd w:id="153"/>
      <w:bookmarkEnd w:id="154"/>
      <w:bookmarkEnd w:id="155"/>
      <w:bookmarkEnd w:id="156"/>
      <w:bookmarkEnd w:id="157"/>
      <w:r>
        <w:tab/>
      </w:r>
    </w:p>
    <w:p w:rsidR="00AD70FF" w:rsidRDefault="006C55A7" w14:paraId="472A8D6E" w14:textId="77777777">
      <w:pPr>
        <w:rPr>
          <w:lang w:eastAsia="zh-CN"/>
        </w:rPr>
      </w:pPr>
      <w:r>
        <w:t xml:space="preserve">Osc from XTAL pad will </w:t>
      </w:r>
      <w:r>
        <w:t>connect all PLL and some analog modules:</w:t>
      </w:r>
    </w:p>
    <w:p w:rsidR="00AD70FF" w:rsidRDefault="006C55A7" w14:paraId="1D11A381" w14:textId="77777777">
      <w:pPr>
        <w:rPr>
          <w:lang w:eastAsia="zh-CN"/>
        </w:rPr>
      </w:pPr>
      <w:r>
        <w:rPr>
          <w:lang w:eastAsia="zh-CN"/>
        </w:rPr>
        <w:t>And it will gated by reg_oscin_ctrl;</w:t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40AD7BE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C1669D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0B0B94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E76012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255F72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A73CD4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7B13B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D3CF7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95D36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269078E" w14:textId="77777777">
            <w:pPr>
              <w:widowControl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clock gate en;</w:t>
            </w:r>
          </w:p>
          <w:p w:rsidR="00AD70FF" w:rsidRDefault="006C55A7" w14:paraId="64DBA2C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 xml:space="preserve">xtal -&gt; </w:t>
            </w:r>
            <w:r>
              <w:rPr>
                <w:sz w:val="16"/>
                <w:szCs w:val="16"/>
                <w:lang w:eastAsia="zh-CN"/>
              </w:rPr>
              <w:t>VX1_PLL, PIXEL_PLL</w:t>
            </w:r>
          </w:p>
        </w:tc>
      </w:tr>
      <w:tr w:rsidR="00AD70FF" w14:paraId="3540BAA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6A902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E0EC85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DF2487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0BA91CA" w14:textId="77777777">
            <w:pPr>
              <w:widowControl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clock gate en;</w:t>
            </w:r>
          </w:p>
          <w:p w:rsidR="00AD70FF" w:rsidRDefault="006C55A7" w14:paraId="470870D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 xml:space="preserve">xtal -&gt; </w:t>
            </w:r>
            <w:r>
              <w:rPr>
                <w:sz w:val="16"/>
                <w:szCs w:val="16"/>
                <w:lang w:eastAsia="zh-CN"/>
              </w:rPr>
              <w:t>HIFI_PLL, DISP_PLL</w:t>
            </w:r>
          </w:p>
        </w:tc>
      </w:tr>
      <w:tr w:rsidR="00AD70FF" w14:paraId="07FF306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4C6DB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62D65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8C53B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051B32F" w14:textId="77777777">
            <w:pPr>
              <w:widowControl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clock gate en;</w:t>
            </w:r>
          </w:p>
          <w:p w:rsidR="00AD70FF" w:rsidRDefault="006C55A7" w14:paraId="3433916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xtal -&gt; USB</w:t>
            </w:r>
            <w:r>
              <w:rPr>
                <w:sz w:val="16"/>
                <w:szCs w:val="16"/>
                <w:lang w:eastAsia="zh-CN"/>
              </w:rPr>
              <w:t>2</w:t>
            </w:r>
            <w:r>
              <w:rPr>
                <w:sz w:val="16"/>
                <w:szCs w:val="16"/>
                <w:lang w:eastAsia="zh-CN"/>
              </w:rPr>
              <w:t>_phy</w:t>
            </w:r>
          </w:p>
        </w:tc>
      </w:tr>
      <w:tr w:rsidR="00AD70FF" w14:paraId="5EF8C51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C3E0C4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3C464B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C8BB22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2EED358" w14:textId="77777777">
            <w:pPr>
              <w:widowControl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clock gate en;</w:t>
            </w:r>
          </w:p>
          <w:p w:rsidR="00AD70FF" w:rsidRDefault="006C55A7" w14:paraId="48D8846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xtal -&gt; USB</w:t>
            </w:r>
            <w:r>
              <w:rPr>
                <w:sz w:val="16"/>
                <w:szCs w:val="16"/>
                <w:lang w:eastAsia="zh-CN"/>
              </w:rPr>
              <w:t>2</w:t>
            </w:r>
            <w:r>
              <w:rPr>
                <w:sz w:val="16"/>
                <w:szCs w:val="16"/>
                <w:lang w:eastAsia="zh-CN"/>
              </w:rPr>
              <w:t>(u2drd)</w:t>
            </w:r>
          </w:p>
        </w:tc>
      </w:tr>
      <w:tr w:rsidR="00AD70FF" w14:paraId="6EAF83E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F0BFD0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A0700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CBCC9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C598D5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clock gate en;</w:t>
            </w:r>
          </w:p>
          <w:p w:rsidR="00AD70FF" w:rsidRDefault="006C55A7" w14:paraId="5D30504B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xtal -&gt; PLL_TOP(</w:t>
            </w:r>
            <w:r>
              <w:rPr>
                <w:sz w:val="16"/>
                <w:szCs w:val="16"/>
                <w:highlight w:val="yellow"/>
                <w:lang w:eastAsia="zh-CN"/>
              </w:rPr>
              <w:t>FIXPLL</w:t>
            </w:r>
            <w:r>
              <w:rPr>
                <w:sz w:val="16"/>
                <w:szCs w:val="16"/>
                <w:lang w:eastAsia="zh-CN"/>
              </w:rPr>
              <w:t>)</w:t>
            </w:r>
          </w:p>
        </w:tc>
      </w:tr>
    </w:tbl>
    <w:p w:rsidR="00AD70FF" w:rsidRDefault="006C55A7" w14:paraId="07625D0D" w14:textId="77777777">
      <w:pPr>
        <w:pStyle w:val="3"/>
        <w:rPr>
          <w:lang w:eastAsia="zh-CN"/>
        </w:rPr>
      </w:pPr>
      <w:bookmarkStart w:name="_Toc18650" w:id="158"/>
      <w:bookmarkStart w:name="_Toc6255" w:id="159"/>
      <w:bookmarkStart w:name="_Toc277" w:id="160"/>
      <w:bookmarkStart w:name="_Toc24354" w:id="161"/>
      <w:bookmarkStart w:name="_Toc11781" w:id="162"/>
      <w:bookmarkStart w:name="_Toc17850" w:id="163"/>
      <w:bookmarkStart w:name="_Toc1860" w:id="164"/>
      <w:r>
        <w:rPr>
          <w:lang w:eastAsia="zh-CN"/>
        </w:rPr>
        <w:t>AO_</w:t>
      </w:r>
      <w:r>
        <w:t>CLKCTRL_RTC_BY_OSCIN_CTRL0</w:t>
      </w:r>
      <w:bookmarkEnd w:id="158"/>
      <w:bookmarkEnd w:id="159"/>
      <w:bookmarkEnd w:id="160"/>
      <w:bookmarkEnd w:id="161"/>
      <w:bookmarkEnd w:id="162"/>
      <w:bookmarkEnd w:id="163"/>
      <w:bookmarkEnd w:id="164"/>
      <w:r>
        <w:tab/>
      </w:r>
    </w:p>
    <w:p w:rsidR="00AD70FF" w:rsidRDefault="006C55A7" w14:paraId="1DD3C9B2" w14:textId="77777777">
      <w:pPr>
        <w:rPr>
          <w:lang w:eastAsia="zh-CN"/>
        </w:rPr>
      </w:pPr>
      <w:r>
        <w:rPr>
          <w:lang w:eastAsia="zh-CN"/>
        </w:rPr>
        <w:t>RTC clock is a low frequency clock which needn’t PLL.</w:t>
      </w:r>
    </w:p>
    <w:p w:rsidR="00AD70FF" w:rsidRDefault="006C55A7" w14:paraId="3A14BDF4" w14:textId="77777777">
      <w:pPr>
        <w:rPr>
          <w:lang w:eastAsia="zh-CN"/>
        </w:rPr>
      </w:pPr>
      <w:r>
        <w:rPr>
          <w:lang w:eastAsia="zh-CN"/>
        </w:rPr>
        <w:t>it can generated by XTAL</w:t>
      </w:r>
      <w:r>
        <w:rPr>
          <w:lang w:eastAsia="zh-CN"/>
        </w:rPr>
        <w:t>（</w:t>
      </w:r>
      <w:r>
        <w:rPr>
          <w:lang w:eastAsia="zh-CN"/>
        </w:rPr>
        <w:t>base clk</w:t>
      </w:r>
      <w:r>
        <w:rPr>
          <w:lang w:eastAsia="zh-CN"/>
        </w:rPr>
        <w:t>）</w:t>
      </w:r>
      <w:r>
        <w:rPr>
          <w:lang w:eastAsia="zh-CN"/>
        </w:rPr>
        <w:t xml:space="preserve"> of from PAD.</w:t>
      </w:r>
    </w:p>
    <w:p w:rsidR="00AD70FF" w:rsidRDefault="006C55A7" w14:paraId="2916C19D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58173BB2" wp14:editId="07777777">
            <wp:extent cx="6395085" cy="2093595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47881B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19527A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FB0519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907D69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B794B1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024CF9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C8BDC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2ACFF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95B4E7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D058C6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clock in gate en</w:t>
            </w:r>
          </w:p>
        </w:tc>
      </w:tr>
      <w:tr w:rsidR="00AD70FF" w14:paraId="6DEDF61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8E8C38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4BCA99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75BD3F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3F6577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clock out gate en</w:t>
            </w:r>
          </w:p>
        </w:tc>
      </w:tr>
      <w:tr w:rsidR="00AD70FF" w14:paraId="7162942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9E7CBFD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29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: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28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8D0E31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2D339D" w14:textId="77777777">
            <w:pPr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4FF8270" w14:textId="77777777">
            <w:pPr>
              <w:widowControl w:val="0"/>
              <w:snapToGrid w:val="0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div_list_max</w:t>
            </w:r>
          </w:p>
        </w:tc>
      </w:tr>
      <w:tr w:rsidR="00AD70FF" w14:paraId="5944CC6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2D06A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AC6D0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DAE54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‘d731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17F8F0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clock div N1, if you want div8, set to 7</w:t>
            </w:r>
          </w:p>
        </w:tc>
      </w:tr>
      <w:tr w:rsidR="00AD70FF" w14:paraId="0E09190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31BD0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52C7B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1509D9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‘d732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5B7AF9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clock div N0, if you want div8, set to 7</w:t>
            </w:r>
          </w:p>
        </w:tc>
      </w:tr>
    </w:tbl>
    <w:p w:rsidR="00AD70FF" w:rsidRDefault="006C55A7" w14:paraId="55D76F46" w14:textId="77777777">
      <w:pPr>
        <w:pStyle w:val="3"/>
      </w:pPr>
      <w:bookmarkStart w:name="_Toc5693" w:id="165"/>
      <w:bookmarkStart w:name="_Toc3534" w:id="166"/>
      <w:bookmarkStart w:name="_Toc2460" w:id="167"/>
      <w:bookmarkStart w:name="_Toc31579" w:id="168"/>
      <w:bookmarkStart w:name="_Toc12000" w:id="169"/>
      <w:bookmarkStart w:name="_Toc27613" w:id="170"/>
      <w:bookmarkStart w:name="_Toc4345" w:id="171"/>
      <w:r>
        <w:rPr>
          <w:lang w:eastAsia="zh-CN"/>
        </w:rPr>
        <w:t>AO_CLKCTRL_</w:t>
      </w:r>
      <w:r>
        <w:t>RTC_BY_OSCIN_CTRL</w:t>
      </w:r>
      <w:r>
        <w:rPr>
          <w:lang w:eastAsia="zh-CN"/>
        </w:rPr>
        <w:t>1</w:t>
      </w:r>
      <w:bookmarkEnd w:id="165"/>
      <w:bookmarkEnd w:id="166"/>
      <w:bookmarkEnd w:id="167"/>
      <w:bookmarkEnd w:id="168"/>
      <w:bookmarkEnd w:id="169"/>
      <w:bookmarkEnd w:id="170"/>
      <w:bookmarkEnd w:id="171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7F698E5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5C3EA4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50F6D2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D26B31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CE23F9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F21130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127DD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8BC9BC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E87999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4441CF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force clock_out = clock_in</w:t>
            </w:r>
          </w:p>
        </w:tc>
      </w:tr>
      <w:tr w:rsidR="00AD70FF" w14:paraId="75A743C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5241D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21913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1DC05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‘d10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0D7057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clock div M1, if you want div8, set to 7</w:t>
            </w:r>
          </w:p>
        </w:tc>
      </w:tr>
      <w:tr w:rsidR="00AD70FF" w14:paraId="2C88C6C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3987B8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4B887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8425CD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‘d7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445568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clock div M0, if you want div8, set to 7</w:t>
            </w:r>
          </w:p>
        </w:tc>
      </w:tr>
    </w:tbl>
    <w:p w:rsidR="00AD70FF" w:rsidRDefault="006C55A7" w14:paraId="30E2C9B2" w14:textId="77777777">
      <w:pPr>
        <w:pStyle w:val="3"/>
      </w:pPr>
      <w:bookmarkStart w:name="_Toc19012" w:id="172"/>
      <w:bookmarkStart w:name="_Toc9009" w:id="173"/>
      <w:bookmarkStart w:name="_Toc13902" w:id="174"/>
      <w:bookmarkStart w:name="_Toc4749" w:id="175"/>
      <w:bookmarkStart w:name="_Toc18969" w:id="176"/>
      <w:bookmarkStart w:name="_Toc6681" w:id="177"/>
      <w:bookmarkStart w:name="_Toc24669" w:id="178"/>
      <w:r>
        <w:rPr>
          <w:lang w:eastAsia="zh-CN"/>
        </w:rPr>
        <w:t>AO_CLKCTRL_</w:t>
      </w:r>
      <w:r>
        <w:t>RTC_CTRL</w:t>
      </w:r>
      <w:bookmarkEnd w:id="172"/>
      <w:bookmarkEnd w:id="173"/>
      <w:bookmarkEnd w:id="174"/>
      <w:bookmarkEnd w:id="175"/>
      <w:bookmarkEnd w:id="176"/>
      <w:bookmarkEnd w:id="177"/>
      <w:bookmarkEnd w:id="178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BCCCDA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A7BA14D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71A867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841A22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C128C6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0CE4C3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2B7ACB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90FF60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E36519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C7D93C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mux1 sel o</w:t>
            </w:r>
          </w:p>
        </w:tc>
      </w:tr>
      <w:tr w:rsidR="00AD70FF" w14:paraId="5A56540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B40F8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4F9E7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4FACF8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C80805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mux0b sel o</w:t>
            </w:r>
          </w:p>
        </w:tc>
      </w:tr>
      <w:tr w:rsidR="00AD70FF" w14:paraId="0B4D21E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2C3DA1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01142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3C7B00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A22C5A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mux0a sel o</w:t>
            </w:r>
          </w:p>
        </w:tc>
      </w:tr>
      <w:tr w:rsidR="00AD70FF" w14:paraId="3718A63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AEBE0F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D806A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FC10A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92944E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cts_rtc_clk source select:</w:t>
            </w:r>
          </w:p>
          <w:p w:rsidR="00AD70FF" w:rsidRDefault="006C55A7" w14:paraId="29F6D78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 oscin;</w:t>
            </w:r>
          </w:p>
          <w:p w:rsidR="00AD70FF" w:rsidRDefault="006C55A7" w14:paraId="177EF49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1:rtc from oscin div(N0/N1);</w:t>
            </w:r>
          </w:p>
          <w:p w:rsidR="00AD70FF" w:rsidRDefault="006C55A7" w14:paraId="525333A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2:rtc from PAD;</w:t>
            </w:r>
          </w:p>
          <w:p w:rsidR="00AD70FF" w:rsidRDefault="006C55A7" w14:paraId="534AD69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3:off;</w:t>
            </w:r>
          </w:p>
        </w:tc>
      </w:tr>
    </w:tbl>
    <w:p w:rsidR="00AD70FF" w:rsidRDefault="006C55A7" w14:paraId="5254E3DD" w14:textId="77777777">
      <w:pPr>
        <w:pStyle w:val="3"/>
      </w:pPr>
      <w:bookmarkStart w:name="_Toc32103" w:id="179"/>
      <w:bookmarkStart w:name="_Toc10683" w:id="180"/>
      <w:bookmarkStart w:name="_Toc30795" w:id="181"/>
      <w:bookmarkStart w:name="_Toc786" w:id="182"/>
      <w:bookmarkStart w:name="_Toc11648" w:id="183"/>
      <w:bookmarkStart w:name="_Toc19518" w:id="184"/>
      <w:bookmarkStart w:name="_Toc13469" w:id="185"/>
      <w:r>
        <w:rPr>
          <w:lang w:eastAsia="zh-CN"/>
        </w:rPr>
        <w:t>AO_CLKCTRL_MBIST_ATSPEED_CTRL</w:t>
      </w:r>
      <w:bookmarkEnd w:id="179"/>
      <w:bookmarkEnd w:id="180"/>
      <w:bookmarkEnd w:id="181"/>
      <w:bookmarkEnd w:id="182"/>
      <w:bookmarkEnd w:id="183"/>
      <w:bookmarkEnd w:id="184"/>
      <w:bookmarkEnd w:id="185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040432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7ADE27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4ADC6E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500B40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F5FD46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A3A483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CCE8D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F2945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3E29CA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B08EAD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0: mbist </w:t>
            </w:r>
            <w:r>
              <w:rPr>
                <w:sz w:val="16"/>
                <w:lang w:eastAsia="zh-CN"/>
              </w:rPr>
              <w:t>clk will select oscine;</w:t>
            </w:r>
          </w:p>
          <w:p w:rsidR="00AD70FF" w:rsidRDefault="006C55A7" w14:paraId="210D52F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mbist clk will select cts_***_clk;</w:t>
            </w:r>
          </w:p>
        </w:tc>
      </w:tr>
    </w:tbl>
    <w:p w:rsidR="00AD70FF" w:rsidRDefault="006C55A7" w14:paraId="55688429" w14:textId="77777777">
      <w:pPr>
        <w:pStyle w:val="3"/>
        <w:rPr>
          <w:lang w:eastAsia="zh-CN"/>
        </w:rPr>
      </w:pPr>
      <w:bookmarkStart w:name="_Toc7128" w:id="186"/>
      <w:bookmarkStart w:name="_Toc9864" w:id="187"/>
      <w:bookmarkStart w:name="_Toc24741" w:id="188"/>
      <w:bookmarkStart w:name="_Toc9669" w:id="189"/>
      <w:bookmarkStart w:name="_Toc22210" w:id="190"/>
      <w:bookmarkStart w:name="_Toc8226" w:id="191"/>
      <w:bookmarkStart w:name="_Toc6345" w:id="192"/>
      <w:r>
        <w:rPr>
          <w:lang w:eastAsia="zh-CN"/>
        </w:rPr>
        <w:t>AO_CLKCTRL_</w:t>
      </w:r>
      <w:r>
        <w:t>SYS_CLK_CTRL0</w:t>
      </w:r>
      <w:bookmarkEnd w:id="186"/>
      <w:bookmarkEnd w:id="187"/>
      <w:bookmarkEnd w:id="188"/>
      <w:bookmarkEnd w:id="189"/>
      <w:bookmarkEnd w:id="190"/>
      <w:bookmarkEnd w:id="191"/>
      <w:bookmarkEnd w:id="192"/>
      <w:r>
        <w:tab/>
      </w:r>
    </w:p>
    <w:p w:rsidR="00AD70FF" w:rsidRDefault="006C55A7" w14:paraId="1A97DC15" w14:textId="77777777">
      <w:pPr>
        <w:rPr>
          <w:lang w:eastAsia="zh-CN"/>
        </w:rPr>
      </w:pPr>
      <w:r>
        <w:rPr>
          <w:lang w:eastAsia="zh-CN"/>
        </w:rPr>
        <w:t>SYS_CLK is a system level clock, most of control bus and some data bus worked on this clock domain.</w:t>
      </w:r>
    </w:p>
    <w:p w:rsidR="00AD70FF" w:rsidRDefault="006C55A7" w14:paraId="74869460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1BB8EA80" wp14:editId="07777777">
            <wp:extent cx="5486400" cy="3669030"/>
            <wp:effectExtent l="0" t="0" r="0" b="0"/>
            <wp:docPr id="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27E450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9D277B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FA1093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E4F698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2DEF47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0AEAA8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4FDEB5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6D768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D67BB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3E20B8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no glitch mux sel out, </w:t>
            </w:r>
            <w:r>
              <w:rPr>
                <w:sz w:val="16"/>
              </w:rPr>
              <w:t>if it’s not equal to sel in for long time, mean the FSM is dead because no clock in</w:t>
            </w:r>
          </w:p>
        </w:tc>
      </w:tr>
      <w:tr w:rsidR="00AD70FF" w14:paraId="694A6FF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61F074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C9F8D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C31C1C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6B4B0B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clock gate en</w:t>
            </w:r>
          </w:p>
        </w:tc>
      </w:tr>
      <w:tr w:rsidR="00AD70FF" w14:paraId="53D531A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9F376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28:26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984A4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2BB0E9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7616AB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source select:</w:t>
            </w:r>
          </w:p>
          <w:p w:rsidR="00AD70FF" w:rsidRDefault="006C55A7" w14:paraId="66DBCFE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0:cts_oscin_clk;</w:t>
            </w:r>
          </w:p>
          <w:p w:rsidR="00AD70FF" w:rsidRDefault="006C55A7" w14:paraId="4020640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1:fclk_div2;</w:t>
            </w:r>
          </w:p>
          <w:p w:rsidR="00AD70FF" w:rsidRDefault="006C55A7" w14:paraId="1A89AC8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2:fclk_div3;</w:t>
            </w:r>
          </w:p>
          <w:p w:rsidR="00AD70FF" w:rsidRDefault="006C55A7" w14:paraId="5683E86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0209061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4:fclk_div5</w:t>
            </w:r>
          </w:p>
          <w:p w:rsidR="00AD70FF" w:rsidRDefault="006C55A7" w14:paraId="2E33822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5:fclk_div7</w:t>
            </w:r>
          </w:p>
          <w:p w:rsidR="00AD70FF" w:rsidRDefault="006C55A7" w14:paraId="1D5634A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6:1’b0</w:t>
            </w:r>
          </w:p>
          <w:p w:rsidR="00AD70FF" w:rsidRDefault="006C55A7" w14:paraId="77892ED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7:cts_rtc_clk</w:t>
            </w:r>
          </w:p>
        </w:tc>
      </w:tr>
      <w:tr w:rsidR="00AD70FF" w14:paraId="39B2E3A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8E1B01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25:16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C1D45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098782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59F4B5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  <w:tr w:rsidR="00AD70FF" w14:paraId="28D424C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2A823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ECD99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0632B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1CA09F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no gilitch mux sel in</w:t>
            </w:r>
          </w:p>
          <w:p w:rsidR="00AD70FF" w:rsidRDefault="006C55A7" w14:paraId="770E92F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 select pre_a;</w:t>
            </w:r>
          </w:p>
          <w:p w:rsidR="00AD70FF" w:rsidRDefault="006C55A7" w14:paraId="6F9AFF3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 select pre_b;</w:t>
            </w:r>
          </w:p>
        </w:tc>
      </w:tr>
      <w:tr w:rsidR="00AD70FF" w14:paraId="6F5AC83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5384D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D9179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386A4F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4829BF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clock gate en</w:t>
            </w:r>
          </w:p>
        </w:tc>
      </w:tr>
      <w:tr w:rsidR="00AD70FF" w14:paraId="74B5C3C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141617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12:10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37C9E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5E5DFA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4A1BB1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source select:</w:t>
            </w:r>
          </w:p>
          <w:p w:rsidR="00AD70FF" w:rsidRDefault="006C55A7" w14:paraId="40EE09D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0:cts_oscin_clk;</w:t>
            </w:r>
          </w:p>
          <w:p w:rsidR="00AD70FF" w:rsidRDefault="006C55A7" w14:paraId="69A83D1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1:fclk_div2;</w:t>
            </w:r>
          </w:p>
          <w:p w:rsidR="00AD70FF" w:rsidRDefault="006C55A7" w14:paraId="3FEC4BD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2:fclk_div3;</w:t>
            </w:r>
          </w:p>
          <w:p w:rsidR="00AD70FF" w:rsidRDefault="006C55A7" w14:paraId="0221621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7B02FC7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4:fclk_div5</w:t>
            </w:r>
          </w:p>
          <w:p w:rsidR="00AD70FF" w:rsidRDefault="006C55A7" w14:paraId="32D6AC5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5:fclk_div7</w:t>
            </w:r>
          </w:p>
          <w:p w:rsidR="00AD70FF" w:rsidRDefault="006C55A7" w14:paraId="1702E88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6:1’b0</w:t>
            </w:r>
          </w:p>
          <w:p w:rsidR="00AD70FF" w:rsidRDefault="006C55A7" w14:paraId="60054EA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7:cts_rtc_clk</w:t>
            </w:r>
          </w:p>
        </w:tc>
      </w:tr>
      <w:tr w:rsidR="00AD70FF" w14:paraId="7D361A7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E1A1DC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9:0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A16CAE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AAEBF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02BE06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0EBDD579" w14:textId="77777777">
      <w:pPr>
        <w:pStyle w:val="3"/>
        <w:rPr>
          <w:bCs/>
          <w:iCs/>
          <w:lang w:eastAsia="zh-CN"/>
        </w:rPr>
      </w:pPr>
      <w:bookmarkStart w:name="_Toc17040" w:id="193"/>
      <w:bookmarkStart w:name="_Toc1910" w:id="194"/>
      <w:bookmarkStart w:name="_Toc2870" w:id="195"/>
      <w:bookmarkStart w:name="_Toc7635" w:id="196"/>
      <w:bookmarkStart w:name="_Toc15204" w:id="197"/>
      <w:bookmarkStart w:name="_Toc6796" w:id="198"/>
      <w:bookmarkStart w:name="_Toc4339" w:id="199"/>
      <w:r>
        <w:rPr>
          <w:lang w:eastAsia="zh-CN"/>
        </w:rPr>
        <w:t>AO_CLKCTRL_</w:t>
      </w:r>
      <w:r>
        <w:t>SYS_CLK_EN0</w:t>
      </w:r>
      <w:r>
        <w:rPr>
          <w:lang w:eastAsia="zh-CN"/>
        </w:rPr>
        <w:t>_REG0</w:t>
      </w:r>
      <w:bookmarkEnd w:id="193"/>
      <w:bookmarkEnd w:id="194"/>
      <w:bookmarkEnd w:id="195"/>
      <w:bookmarkEnd w:id="196"/>
      <w:bookmarkEnd w:id="197"/>
      <w:bookmarkEnd w:id="198"/>
      <w:r>
        <w:rPr>
          <w:lang w:eastAsia="zh-CN"/>
        </w:rPr>
        <w:t xml:space="preserve"> &amp; </w:t>
      </w:r>
      <w:r>
        <w:rPr>
          <w:bCs/>
          <w:iCs/>
          <w:lang w:eastAsia="zh-CN"/>
        </w:rPr>
        <w:t>AO_CLKCTRL_CLK81_GATE_CTRL</w:t>
      </w:r>
      <w:bookmarkEnd w:id="199"/>
    </w:p>
    <w:p w:rsidR="00AD70FF" w:rsidRDefault="006C55A7" w14:paraId="39A00A12" w14:textId="77777777">
      <w:pPr>
        <w:rPr>
          <w:lang w:eastAsia="zh-CN"/>
        </w:rPr>
      </w:pPr>
      <w:r>
        <w:rPr>
          <w:lang w:eastAsia="zh-CN"/>
        </w:rPr>
        <w:t xml:space="preserve">Each bit will enabled one user, all those bits are default enable after power up, if </w:t>
      </w:r>
      <w:r>
        <w:rPr>
          <w:lang w:eastAsia="zh-CN"/>
        </w:rPr>
        <w:t>some bits are not defined, mean they are reserved.</w:t>
      </w:r>
    </w:p>
    <w:p w:rsidR="00AD70FF" w:rsidRDefault="006C55A7" w14:paraId="2673B8A9" w14:textId="77777777">
      <w:pPr>
        <w:rPr>
          <w:color w:val="FF0000"/>
          <w:lang w:eastAsia="zh-CN"/>
        </w:rPr>
      </w:pPr>
      <w:r>
        <w:rPr>
          <w:lang w:eastAsia="zh-CN"/>
        </w:rPr>
        <w:t>Ref spec link:</w:t>
      </w:r>
      <w:r>
        <w:rPr>
          <w:lang w:eastAsia="zh-CN"/>
        </w:rPr>
        <w:t xml:space="preserve"> </w:t>
      </w:r>
      <w:hyperlink r:id="rId25">
        <w:r>
          <w:rPr>
            <w:rStyle w:val="af5"/>
            <w:color w:val="FF0000"/>
            <w:lang w:eastAsia="zh-CN"/>
          </w:rPr>
          <w:t>ms1_clk_spec</w:t>
        </w:r>
      </w:hyperlink>
    </w:p>
    <w:p w:rsidR="00AD70FF" w:rsidRDefault="00AD70FF" w14:paraId="187F57B8" w14:textId="77777777"/>
    <w:p w:rsidR="00AD70FF" w:rsidRDefault="006C55A7" w14:paraId="3CDAD039" w14:textId="77777777">
      <w:pPr>
        <w:pStyle w:val="3"/>
        <w:rPr>
          <w:lang w:eastAsia="zh-CN"/>
        </w:rPr>
      </w:pPr>
      <w:bookmarkStart w:name="_Toc9240" w:id="200"/>
      <w:r>
        <w:rPr>
          <w:lang w:eastAsia="zh-CN"/>
        </w:rPr>
        <w:t>AO_CLKCTRL_AHB_CLK_CTRL0</w:t>
      </w:r>
      <w:bookmarkEnd w:id="200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506A2A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074E2D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3DBE0F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7EBF31D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51FFDB2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1F27628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29577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CD38A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4DD44A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C81FE6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no glitch mux sel out, if it’s not equal to sel in for </w:t>
            </w:r>
            <w:r>
              <w:rPr>
                <w:sz w:val="16"/>
              </w:rPr>
              <w:t>long time, mean the FSM is dead because no clock in</w:t>
            </w:r>
          </w:p>
        </w:tc>
      </w:tr>
      <w:tr w:rsidR="00AD70FF" w14:paraId="298C2E6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024D6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995D29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F20E0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45917E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clock gate en</w:t>
            </w:r>
          </w:p>
        </w:tc>
      </w:tr>
      <w:tr w:rsidR="00AD70FF" w14:paraId="1A56176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66852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28:26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375045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51410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7BFA09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source select:</w:t>
            </w:r>
          </w:p>
          <w:p w:rsidR="00AD70FF" w:rsidRDefault="006C55A7" w14:paraId="3EC1C4C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0:cts_oscin_clk;</w:t>
            </w:r>
          </w:p>
          <w:p w:rsidR="00AD70FF" w:rsidRDefault="006C55A7" w14:paraId="4DCA5DA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1:fclk_div2;</w:t>
            </w:r>
          </w:p>
          <w:p w:rsidR="00AD70FF" w:rsidRDefault="006C55A7" w14:paraId="117561B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2:fclk_div3;</w:t>
            </w:r>
          </w:p>
          <w:p w:rsidR="00AD70FF" w:rsidRDefault="006C55A7" w14:paraId="77F0640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169803E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4:fclk_div5</w:t>
            </w:r>
          </w:p>
          <w:p w:rsidR="00AD70FF" w:rsidRDefault="006C55A7" w14:paraId="215970D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5:fclk_div7</w:t>
            </w:r>
          </w:p>
          <w:p w:rsidR="00AD70FF" w:rsidRDefault="006C55A7" w14:paraId="755796A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6:fclk_div2p5</w:t>
            </w:r>
          </w:p>
          <w:p w:rsidR="00AD70FF" w:rsidRDefault="006C55A7" w14:paraId="20DEF6E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7:cts_rtc_clk</w:t>
            </w:r>
          </w:p>
        </w:tc>
      </w:tr>
      <w:tr w:rsidR="00AD70FF" w14:paraId="4C70D58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4E456A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25:16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A0EE2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AD784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6558E4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div N</w:t>
            </w:r>
            <w:r>
              <w:rPr>
                <w:sz w:val="16"/>
                <w:lang w:eastAsia="zh-CN"/>
              </w:rPr>
              <w:t xml:space="preserve">, if </w:t>
            </w:r>
            <w:r>
              <w:rPr>
                <w:sz w:val="16"/>
                <w:lang w:eastAsia="zh-CN"/>
              </w:rPr>
              <w:t>you want div8, set to 7</w:t>
            </w:r>
          </w:p>
        </w:tc>
      </w:tr>
      <w:tr w:rsidR="00AD70FF" w14:paraId="398EA10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150DF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E9158D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4DD10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A109D7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no gilitch mux sel in</w:t>
            </w:r>
          </w:p>
          <w:p w:rsidR="00AD70FF" w:rsidRDefault="006C55A7" w14:paraId="7AC5FFB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 select pre_a;</w:t>
            </w:r>
          </w:p>
          <w:p w:rsidR="00AD70FF" w:rsidRDefault="006C55A7" w14:paraId="1CC53F4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 select pre_b;</w:t>
            </w:r>
          </w:p>
        </w:tc>
      </w:tr>
      <w:tr w:rsidR="00AD70FF" w14:paraId="303C488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862D8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148E3D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696D8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FBB42D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clock gate en</w:t>
            </w:r>
          </w:p>
        </w:tc>
      </w:tr>
      <w:tr w:rsidR="00AD70FF" w14:paraId="3540DAC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7032CE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12:10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B083B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BB86B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8B6899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source select:</w:t>
            </w:r>
          </w:p>
          <w:p w:rsidR="00AD70FF" w:rsidRDefault="006C55A7" w14:paraId="41F6464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0:cts_oscin_clk;</w:t>
            </w:r>
          </w:p>
          <w:p w:rsidR="00AD70FF" w:rsidRDefault="006C55A7" w14:paraId="31DBCA9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1:fclk_div2;</w:t>
            </w:r>
          </w:p>
          <w:p w:rsidR="00AD70FF" w:rsidRDefault="006C55A7" w14:paraId="6EC2724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2:fclk_div3;</w:t>
            </w:r>
          </w:p>
          <w:p w:rsidR="00AD70FF" w:rsidRDefault="006C55A7" w14:paraId="470ED61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055170A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4:fclk_div5</w:t>
            </w:r>
          </w:p>
          <w:p w:rsidR="00AD70FF" w:rsidRDefault="006C55A7" w14:paraId="70727B7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5:fclk_div7</w:t>
            </w:r>
          </w:p>
          <w:p w:rsidR="00AD70FF" w:rsidRDefault="006C55A7" w14:paraId="40A59AD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6:fclk_div2p5</w:t>
            </w:r>
          </w:p>
          <w:p w:rsidR="00AD70FF" w:rsidRDefault="006C55A7" w14:paraId="7DCCA4B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7:cts_rtc_clk</w:t>
            </w:r>
          </w:p>
        </w:tc>
      </w:tr>
      <w:tr w:rsidR="00AD70FF" w14:paraId="0519703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CB44A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9:0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247F1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0FBD0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0DC337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AD70FF" w14:paraId="54738AF4" w14:textId="77777777"/>
    <w:p w:rsidR="00AD70FF" w:rsidRDefault="00AD70FF" w14:paraId="46ABBD8F" w14:textId="77777777"/>
    <w:p w:rsidR="00AD70FF" w:rsidRDefault="006C55A7" w14:paraId="231B04DD" w14:textId="77777777">
      <w:pPr>
        <w:pStyle w:val="3"/>
        <w:rPr>
          <w:lang w:eastAsia="zh-CN"/>
        </w:rPr>
      </w:pPr>
      <w:bookmarkStart w:name="_Toc13664" w:id="201"/>
      <w:bookmarkStart w:name="_Toc18153" w:id="202"/>
      <w:bookmarkStart w:name="_Toc4234" w:id="203"/>
      <w:bookmarkStart w:name="_Toc31241" w:id="204"/>
      <w:bookmarkStart w:name="_Toc21414" w:id="205"/>
      <w:bookmarkStart w:name="_Toc25276" w:id="206"/>
      <w:bookmarkStart w:name="_Toc31404" w:id="207"/>
      <w:r>
        <w:rPr>
          <w:lang w:eastAsia="zh-CN"/>
        </w:rPr>
        <w:t>AO_CLKCTRL_TST_CTRL0/1</w:t>
      </w:r>
      <w:bookmarkEnd w:id="201"/>
      <w:bookmarkEnd w:id="202"/>
      <w:bookmarkEnd w:id="203"/>
      <w:bookmarkEnd w:id="204"/>
      <w:bookmarkEnd w:id="205"/>
      <w:bookmarkEnd w:id="206"/>
      <w:bookmarkEnd w:id="207"/>
      <w:r>
        <w:tab/>
      </w:r>
    </w:p>
    <w:p w:rsidR="00AD70FF" w:rsidRDefault="006C55A7" w14:paraId="78CFDF07" w14:textId="77777777">
      <w:pPr>
        <w:rPr>
          <w:lang w:eastAsia="zh-CN"/>
        </w:rPr>
      </w:pPr>
      <w:r>
        <w:rPr>
          <w:lang w:eastAsia="zh-CN"/>
        </w:rPr>
        <w:t>there are 4 test source can connect to PINMUX.</w:t>
      </w:r>
    </w:p>
    <w:p w:rsidR="00AD70FF" w:rsidRDefault="006C55A7" w14:paraId="4D243A66" w14:textId="77777777">
      <w:pPr>
        <w:rPr>
          <w:lang w:eastAsia="zh-CN"/>
        </w:rPr>
      </w:pPr>
      <w:r>
        <w:rPr>
          <w:lang w:eastAsia="zh-CN"/>
        </w:rPr>
        <w:t>each pin can select by 2bits of CLKCTRL_TST_CTRL0/1.</w:t>
      </w:r>
    </w:p>
    <w:p w:rsidR="00AD70FF" w:rsidRDefault="006C55A7" w14:paraId="412D1548" w14:textId="77777777">
      <w:pPr>
        <w:rPr>
          <w:lang w:eastAsia="zh-CN"/>
        </w:rPr>
      </w:pPr>
      <w:r>
        <w:rPr>
          <w:lang w:eastAsia="zh-CN"/>
        </w:rPr>
        <w:t>the test source list as blow:</w:t>
      </w:r>
    </w:p>
    <w:tbl>
      <w:tblPr>
        <w:tblW w:w="99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152"/>
        <w:gridCol w:w="2270"/>
        <w:gridCol w:w="2405"/>
        <w:gridCol w:w="2727"/>
      </w:tblGrid>
      <w:tr w:rsidR="00AD70FF" w14:paraId="61840A71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3CF7B184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TST_CLK_OUT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0E4D0B61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Select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0E9FC54C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tst_src0_clk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77ADAB17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tst_src1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408FD4BF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tst_src2</w:t>
            </w:r>
          </w:p>
        </w:tc>
      </w:tr>
      <w:tr w:rsidR="00AD70FF" w14:paraId="39417AB3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BF7B80B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91001BD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</w:pPr>
            <w:r>
              <w:rPr>
                <w:sz w:val="16"/>
                <w:lang w:eastAsia="zh-CN"/>
              </w:rPr>
              <w:t>CTRL1[19:18]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6BBA33E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64FCBC1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C8C6B09" w14:textId="77777777">
            <w:pPr>
              <w:widowControl w:val="0"/>
            </w:pPr>
          </w:p>
        </w:tc>
      </w:tr>
      <w:tr w:rsidR="00AD70FF" w14:paraId="13C3FB94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AC39EA3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:rsidR="00AD70FF" w:rsidRDefault="006C55A7" w14:paraId="1C08EBC7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CTRL1[17:16]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AD70FF" w14:paraId="3382A365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C71F136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2199465" w14:textId="77777777">
            <w:pPr>
              <w:widowControl w:val="0"/>
            </w:pPr>
          </w:p>
        </w:tc>
      </w:tr>
      <w:tr w:rsidR="00AD70FF" w14:paraId="16E09EB7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EB4CCBD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:rsidR="00AD70FF" w:rsidRDefault="006C55A7" w14:paraId="64335FA6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CTRL1[15:14]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AD70FF" w14:paraId="0DA123B1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C4CEA3D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0895670" w14:textId="77777777">
            <w:pPr>
              <w:widowControl w:val="0"/>
            </w:pPr>
          </w:p>
        </w:tc>
      </w:tr>
      <w:tr w:rsidR="00AD70FF" w14:paraId="39498FDD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7287505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:rsidR="00AD70FF" w:rsidRDefault="006C55A7" w14:paraId="0FFFEAEF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CTRL1[13:12]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AD70FF" w14:paraId="38C1F859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C8FE7CE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1004F19" w14:textId="77777777">
            <w:pPr>
              <w:widowControl w:val="0"/>
            </w:pPr>
          </w:p>
        </w:tc>
      </w:tr>
      <w:tr w:rsidR="00AD70FF" w14:paraId="021B8756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3ECE29B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6C0CDCA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CTRL1[11:10]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7C0C651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08D56CC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97E50C6" w14:textId="77777777">
            <w:pPr>
              <w:widowControl w:val="0"/>
            </w:pPr>
          </w:p>
        </w:tc>
      </w:tr>
      <w:tr w:rsidR="00AD70FF" w14:paraId="194E10B3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B5474F0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93E06E7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CTRL1[9:8]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B04FA47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68C698B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A939487" w14:textId="77777777">
            <w:pPr>
              <w:widowControl w:val="0"/>
            </w:pPr>
          </w:p>
        </w:tc>
      </w:tr>
      <w:tr w:rsidR="00AD70FF" w14:paraId="0C7E34BE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AE9101A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DE1E3A0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CTRL1[7:6]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AA258D8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FFBD3EC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0DCCCAD" w14:textId="77777777">
            <w:pPr>
              <w:widowControl w:val="0"/>
            </w:pPr>
          </w:p>
        </w:tc>
      </w:tr>
      <w:tr w:rsidR="00AD70FF" w14:paraId="19FD3300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08A69A7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34737A1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CTRL1[5:4]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6AF6883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4C529ED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C0157D6" w14:textId="77777777">
            <w:pPr>
              <w:widowControl w:val="0"/>
            </w:pPr>
          </w:p>
        </w:tc>
      </w:tr>
      <w:tr w:rsidR="00AD70FF" w14:paraId="21870521" w14:textId="77777777">
        <w:trPr>
          <w:trHeight w:val="360"/>
        </w:trPr>
        <w:tc>
          <w:tcPr>
            <w:tcW w:w="1352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D95BA9B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6B13527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CTRL1[3:2]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691E7B2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26770CE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CBEED82" w14:textId="77777777">
            <w:pPr>
              <w:widowControl w:val="0"/>
              <w:jc w:val="center"/>
            </w:pPr>
          </w:p>
        </w:tc>
      </w:tr>
      <w:tr w:rsidR="00AD70FF" w14:paraId="45FDC151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9456573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D1CE8B6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CTRL1[1:0]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E36661F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8645DC7" w14:textId="77777777">
            <w:pPr>
              <w:widowControl w:val="0"/>
              <w:spacing w:after="0"/>
              <w:ind w:left="-20" w:right="-20"/>
              <w:jc w:val="center"/>
              <w:rPr>
                <w:lang w:eastAsia="zh-CN"/>
              </w:rPr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35E58C4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6226CE8B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6BB2669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ECA9016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CTRL0[31:30]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2EBF9A1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C6C2CD5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09E88E4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481489E2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52CBC2D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D88B588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CTRL0[29:28]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08C98E9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79F8E76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818863E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4747E0B1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2218FB3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A9FAF0F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CTRL0[27:26]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4F69B9A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F07D11E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1508A3C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704AABEC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394C502F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CC09B5F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CTRL0[25:24]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2F86B11" w14:textId="77777777">
            <w:pPr>
              <w:widowControl w:val="0"/>
              <w:spacing w:after="0"/>
              <w:ind w:left="-20" w:right="-20"/>
              <w:jc w:val="center"/>
            </w:pPr>
            <w:r>
              <w:t>fclk_div2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3D6B1D6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7DBC151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23C7378A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7A622172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2CAB190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CTRL0[23:22]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B96E0AC" w14:textId="77777777">
            <w:pPr>
              <w:widowControl w:val="0"/>
              <w:spacing w:after="0"/>
              <w:ind w:left="-20" w:right="-20"/>
              <w:jc w:val="center"/>
            </w:pPr>
            <w:r>
              <w:t>fclk_div2p5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F8BD81B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613E9C1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1E08A3AA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3E1FE5D4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66632F8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CTRL0[21:20]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F3FC34B" w14:textId="77777777">
            <w:pPr>
              <w:widowControl w:val="0"/>
              <w:spacing w:after="0"/>
              <w:ind w:left="-20" w:right="-20"/>
              <w:jc w:val="center"/>
            </w:pPr>
            <w:r>
              <w:t>fclk_div3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037B8A3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87C6DE0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0A37F921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34BD2DED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E02DA50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CTRL0[19:18]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14023D2" w14:textId="77777777">
            <w:pPr>
              <w:widowControl w:val="0"/>
              <w:spacing w:after="0"/>
              <w:ind w:left="-20" w:right="-20"/>
              <w:jc w:val="center"/>
            </w:pPr>
            <w:r>
              <w:t>fclk_div4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B2F9378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8E6DD4E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075CFA51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68DFC07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F48C33B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CTRL0[17:16]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7C8EF2A" w14:textId="77777777">
            <w:pPr>
              <w:widowControl w:val="0"/>
              <w:spacing w:after="0"/>
              <w:ind w:left="-20" w:right="-20"/>
              <w:jc w:val="center"/>
            </w:pPr>
            <w:r>
              <w:t>fclk_div5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D3BEE8F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B88899E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490CE49D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8AF3A15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FFCE936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CTRL0[15:14]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6B26A35" w14:textId="77777777">
            <w:pPr>
              <w:widowControl w:val="0"/>
              <w:spacing w:after="0"/>
              <w:ind w:left="-20" w:right="-20"/>
              <w:jc w:val="center"/>
            </w:pPr>
            <w:r>
              <w:t>fclk_div7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9E2BB2B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57C0D796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39BEFE51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DDB914C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97F50DF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CTRL0[13:12]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D142F6F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475AD14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20C4E94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756C924F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4C3CC76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E585DE0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CTRL0[11:10]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2AFC42D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71CA723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5FBE423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1DED6BBE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2C3D751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61DBD09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CTRL0[9:8]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D3F0BEC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5CF4315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CB648E9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15B47CA7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8D9363B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B7C34B4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CTRL0[7:6]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C178E9E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C0395D3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254BC2F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6915F172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38328F9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46D27D0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CTRL0[5:4]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651E9592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69E314A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7341341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41E868C6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2702CFB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DC116DF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CTRL0[3:2]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2EF2083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B40C951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4B4D7232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  <w:tr w:rsidR="00AD70FF" w14:paraId="71B824BB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F50A559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CE9DDCE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CTRL0[1:0]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093CA67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2503B197" w14:textId="77777777">
            <w:pPr>
              <w:widowControl w:val="0"/>
              <w:spacing w:after="0"/>
              <w:ind w:left="-20" w:right="-20"/>
              <w:jc w:val="center"/>
            </w:pP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38288749" w14:textId="77777777">
            <w:pPr>
              <w:widowControl w:val="0"/>
              <w:spacing w:after="0"/>
              <w:ind w:left="-20" w:right="-20"/>
              <w:jc w:val="center"/>
            </w:pPr>
          </w:p>
        </w:tc>
      </w:tr>
    </w:tbl>
    <w:p w:rsidR="00AD70FF" w:rsidRDefault="00AD70FF" w14:paraId="20BD9A1A" w14:textId="77777777">
      <w:pPr>
        <w:rPr>
          <w:lang w:eastAsia="zh-CN"/>
        </w:rPr>
      </w:pPr>
    </w:p>
    <w:p w:rsidR="00AD70FF" w:rsidRDefault="006C55A7" w14:paraId="52077FB9" w14:textId="77777777">
      <w:pPr>
        <w:pStyle w:val="3"/>
        <w:rPr>
          <w:lang w:eastAsia="zh-CN"/>
        </w:rPr>
      </w:pPr>
      <w:bookmarkStart w:name="_Toc22460" w:id="208"/>
      <w:bookmarkStart w:name="_Toc9485" w:id="209"/>
      <w:bookmarkStart w:name="_Toc12079" w:id="210"/>
      <w:bookmarkStart w:name="_Toc4032" w:id="211"/>
      <w:bookmarkStart w:name="_Toc4987" w:id="212"/>
      <w:bookmarkStart w:name="_Toc29090" w:id="213"/>
      <w:bookmarkStart w:name="_Toc32275" w:id="214"/>
      <w:r>
        <w:rPr>
          <w:lang w:eastAsia="zh-CN"/>
        </w:rPr>
        <w:t>AO_CLKCTRL_</w:t>
      </w:r>
      <w:r>
        <w:t>CEC</w:t>
      </w:r>
      <w:r>
        <w:rPr>
          <w:lang w:eastAsia="zh-CN"/>
        </w:rPr>
        <w:t>B</w:t>
      </w:r>
      <w:r>
        <w:t>_CLK_CTRL0</w:t>
      </w:r>
      <w:bookmarkEnd w:id="208"/>
      <w:bookmarkEnd w:id="209"/>
      <w:bookmarkEnd w:id="210"/>
      <w:bookmarkEnd w:id="211"/>
      <w:bookmarkEnd w:id="212"/>
      <w:bookmarkEnd w:id="213"/>
      <w:bookmarkEnd w:id="214"/>
      <w:r>
        <w:tab/>
      </w:r>
    </w:p>
    <w:p w:rsidR="00AD70FF" w:rsidRDefault="006C55A7" w14:paraId="5656D4C9" w14:textId="77777777">
      <w:pPr>
        <w:rPr>
          <w:lang w:eastAsia="zh-CN"/>
        </w:rPr>
      </w:pPr>
      <w:r>
        <w:rPr>
          <w:lang w:eastAsia="zh-CN"/>
        </w:rPr>
        <w:t>CEC_CLK always run at 32768Hz, it will generated by XTAL, but for more accuracy, it can div by two counter.</w:t>
      </w:r>
    </w:p>
    <w:p w:rsidR="00AD70FF" w:rsidRDefault="006C55A7" w14:paraId="005BB68F" w14:textId="77777777">
      <w:pPr>
        <w:rPr>
          <w:lang w:eastAsia="zh-CN"/>
        </w:rPr>
      </w:pPr>
      <w:r>
        <w:rPr>
          <w:lang w:eastAsia="zh-CN"/>
        </w:rPr>
        <w:t xml:space="preserve">please refer to </w:t>
      </w:r>
      <w:r>
        <w:rPr>
          <w:lang w:eastAsia="zh-CN"/>
        </w:rPr>
        <w:t>RTC_CLK for N1/N2 usage.</w:t>
      </w:r>
    </w:p>
    <w:p w:rsidR="00AD70FF" w:rsidRDefault="006C55A7" w14:paraId="0C136CF1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45ED6ABD" wp14:editId="07777777">
            <wp:extent cx="5486400" cy="1265555"/>
            <wp:effectExtent l="0" t="0" r="0" b="0"/>
            <wp:docPr id="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4C0C3A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AF5B09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CB9A1C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6F7D8A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4765578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C89A91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AE77F8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75332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7F7D52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BF60D9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Gclk_in:0:disable clk in;1:enable clk in;</w:t>
            </w:r>
          </w:p>
        </w:tc>
      </w:tr>
      <w:tr w:rsidR="00AD70FF" w14:paraId="39C2B4A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98577D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AD314E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6F9E1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14034E1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Gclk_out: 0:disable clk out; 1: enable clk out;</w:t>
            </w:r>
          </w:p>
        </w:tc>
      </w:tr>
      <w:tr w:rsidR="00AD70FF" w14:paraId="09AB31B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FD90FC0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29-28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2F3437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91EEA4E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A5C9C2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Div_list_max:</w:t>
            </w:r>
          </w:p>
          <w:p w:rsidR="00AD70FF" w:rsidRDefault="006C55A7" w14:paraId="1C79FD56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0:only use clk_div0;</w:t>
            </w:r>
          </w:p>
          <w:p w:rsidR="00AD70FF" w:rsidRDefault="006C55A7" w14:paraId="1963F72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1:use clk_div0/clk_div1 in turn;</w:t>
            </w:r>
          </w:p>
        </w:tc>
      </w:tr>
      <w:tr w:rsidR="00AD70FF" w14:paraId="240B6EE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75B3353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27-24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4D6FEF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72557C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E3A0834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Reserved</w:t>
            </w:r>
          </w:p>
        </w:tc>
      </w:tr>
      <w:tr w:rsidR="00AD70FF" w14:paraId="4133413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995E8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23-12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A4930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00651A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5351DCE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Div_tcnt1: freq_clk_div1 = freq_clk_in/div_tcnt1;</w:t>
            </w:r>
          </w:p>
        </w:tc>
      </w:tr>
      <w:tr w:rsidR="00AD70FF" w14:paraId="66CD422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885EE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11-0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72F3C7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1ACAB0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30A894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Div_tcnt0: freq_clk_div0 = freq_clk_in/div_tcnt0;</w:t>
            </w:r>
          </w:p>
        </w:tc>
      </w:tr>
    </w:tbl>
    <w:p w:rsidR="00AD70FF" w:rsidRDefault="00AD70FF" w14:paraId="0A392C6A" w14:textId="77777777">
      <w:pPr>
        <w:rPr>
          <w:lang w:eastAsia="zh-CN"/>
        </w:rPr>
      </w:pPr>
    </w:p>
    <w:p w:rsidR="00AD70FF" w:rsidRDefault="006C55A7" w14:paraId="0406F9FD" w14:textId="77777777">
      <w:pPr>
        <w:pStyle w:val="3"/>
      </w:pPr>
      <w:bookmarkStart w:name="_Toc8676" w:id="215"/>
      <w:bookmarkStart w:name="_Toc19312" w:id="216"/>
      <w:bookmarkStart w:name="_Toc14650" w:id="217"/>
      <w:bookmarkStart w:name="_Toc1477" w:id="218"/>
      <w:bookmarkStart w:name="_Toc1341" w:id="219"/>
      <w:bookmarkStart w:name="_Toc7801" w:id="220"/>
      <w:bookmarkStart w:name="_Toc30947" w:id="221"/>
      <w:r>
        <w:rPr>
          <w:lang w:eastAsia="zh-CN"/>
        </w:rPr>
        <w:t>AO_CLKCTRL_</w:t>
      </w:r>
      <w:r>
        <w:t>CEC</w:t>
      </w:r>
      <w:r>
        <w:rPr>
          <w:lang w:eastAsia="zh-CN"/>
        </w:rPr>
        <w:t>B</w:t>
      </w:r>
      <w:r>
        <w:t>_CLK_CTRL1</w:t>
      </w:r>
      <w:bookmarkEnd w:id="215"/>
      <w:bookmarkEnd w:id="216"/>
      <w:bookmarkEnd w:id="217"/>
      <w:bookmarkEnd w:id="218"/>
      <w:bookmarkEnd w:id="219"/>
      <w:bookmarkEnd w:id="220"/>
      <w:bookmarkEnd w:id="221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C74D4D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A9EF00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C32D59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208368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F6DE53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CA5561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180DF1C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87BFF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094F937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E4B0183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clk_sel for cts_cec_clk</w:t>
            </w:r>
          </w:p>
          <w:p w:rsidR="00AD70FF" w:rsidRDefault="006C55A7" w14:paraId="4298BBBE" w14:textId="77777777">
            <w:pPr>
              <w:keepNext/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 xml:space="preserve">0: </w:t>
            </w:r>
            <w:r>
              <w:rPr>
                <w:color w:val="FF0000"/>
                <w:sz w:val="16"/>
                <w:lang w:eastAsia="zh-CN"/>
              </w:rPr>
              <w:t>cecb_clk_div</w:t>
            </w:r>
          </w:p>
          <w:p w:rsidR="00AD70FF" w:rsidRDefault="006C55A7" w14:paraId="628CCCCA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from cts_rtc_clk</w:t>
            </w:r>
          </w:p>
        </w:tc>
      </w:tr>
      <w:tr w:rsidR="00AD70FF" w14:paraId="3DEDFD3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B49B87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z w:val="16"/>
                <w:lang w:eastAsia="zh-CN"/>
              </w:rPr>
              <w:t>0</w:t>
            </w:r>
            <w:r>
              <w:rPr>
                <w:sz w:val="16"/>
              </w:rPr>
              <w:t>-25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89D20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2C47D0D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E7F6124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Reserved</w:t>
            </w:r>
          </w:p>
        </w:tc>
      </w:tr>
      <w:tr w:rsidR="00AD70FF" w14:paraId="2628475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AE7C37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18798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73167E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2D7C3D6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Divide_by_1:</w:t>
            </w:r>
          </w:p>
          <w:p w:rsidR="00AD70FF" w:rsidRDefault="006C55A7" w14:paraId="070DF52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 clk_out = clk_in;</w:t>
            </w:r>
          </w:p>
          <w:p w:rsidR="00AD70FF" w:rsidRDefault="006C55A7" w14:paraId="636225F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 clk_out = clk_div0 or 1;</w:t>
            </w:r>
          </w:p>
        </w:tc>
      </w:tr>
      <w:tr w:rsidR="00AD70FF" w14:paraId="101B2A8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C7A428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23-12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03A8D2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7C98D5E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9D07E44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Cycle_tcnt1</w:t>
            </w:r>
          </w:p>
          <w:p w:rsidR="00AD70FF" w:rsidRDefault="006C55A7" w14:paraId="714B705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After Cycle_tcnt1 times clk_div1, clk_out will equal clk_div0;</w:t>
            </w:r>
          </w:p>
          <w:p w:rsidR="00AD70FF" w:rsidRDefault="006C55A7" w14:paraId="3BC9702D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Need set div_list_max = 1;</w:t>
            </w:r>
          </w:p>
        </w:tc>
      </w:tr>
      <w:tr w:rsidR="00AD70FF" w14:paraId="5710F34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FF7E1C7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11-0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628F8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A713CD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D2323F4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Cycle_tcnt0</w:t>
            </w:r>
          </w:p>
          <w:p w:rsidR="00AD70FF" w:rsidRDefault="006C55A7" w14:paraId="61862891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After Cycle_tcnt0 times clk_div, clk_out will equal clk_div1;</w:t>
            </w:r>
          </w:p>
          <w:p w:rsidR="00AD70FF" w:rsidRDefault="006C55A7" w14:paraId="35C8C8E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Need set div_list_max = 1;</w:t>
            </w:r>
          </w:p>
        </w:tc>
      </w:tr>
    </w:tbl>
    <w:p w:rsidR="00AD70FF" w:rsidRDefault="006C55A7" w14:paraId="7643361D" w14:textId="77777777">
      <w:pPr>
        <w:pStyle w:val="3"/>
        <w:rPr>
          <w:lang w:eastAsia="zh-CN"/>
        </w:rPr>
      </w:pPr>
      <w:bookmarkStart w:name="_Toc7861" w:id="222"/>
      <w:bookmarkStart w:name="_Toc26849" w:id="223"/>
      <w:bookmarkStart w:name="_Toc13036" w:id="224"/>
      <w:bookmarkStart w:name="_Toc22050" w:id="225"/>
      <w:bookmarkStart w:name="_Toc7472" w:id="226"/>
      <w:bookmarkStart w:name="_Toc3858" w:id="227"/>
      <w:bookmarkStart w:name="_Toc27158" w:id="228"/>
      <w:r>
        <w:rPr>
          <w:lang w:eastAsia="zh-CN"/>
        </w:rPr>
        <w:t>AO_CLKCTRL_CLK12_24_CTRL</w:t>
      </w:r>
      <w:bookmarkEnd w:id="222"/>
      <w:bookmarkEnd w:id="223"/>
      <w:bookmarkEnd w:id="224"/>
      <w:bookmarkEnd w:id="225"/>
      <w:bookmarkEnd w:id="226"/>
      <w:bookmarkEnd w:id="227"/>
      <w:bookmarkEnd w:id="228"/>
    </w:p>
    <w:p w:rsidR="00AD70FF" w:rsidRDefault="00AD70FF" w14:paraId="290583F9" w14:textId="77777777">
      <w:pPr>
        <w:rPr>
          <w:lang w:eastAsia="zh-CN"/>
        </w:rPr>
      </w:pP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6BD0C8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02CA9F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BEFB85D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0BB8B3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0D8713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A2A4E0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F2F4885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19</w:t>
            </w:r>
            <w:r>
              <w:rPr>
                <w:sz w:val="16"/>
              </w:rPr>
              <w:t>~</w:t>
            </w:r>
            <w:r>
              <w:rPr>
                <w:sz w:val="16"/>
                <w:lang w:eastAsia="zh-CN"/>
              </w:rPr>
              <w:t>13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C3762ED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E31B154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8498636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RESERVED</w:t>
            </w:r>
          </w:p>
        </w:tc>
      </w:tr>
      <w:tr w:rsidR="00AD70FF" w14:paraId="6EB33F1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0063D6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BDB3A0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82535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9323CC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crt_clk25_en</w:t>
            </w:r>
            <w:r>
              <w:rPr>
                <w:sz w:val="16"/>
                <w:lang w:eastAsia="zh-CN"/>
              </w:rPr>
              <w:t>; for CLK25M(refer to pinmux define)</w:t>
            </w:r>
          </w:p>
          <w:p w:rsidR="00AD70FF" w:rsidRDefault="006C55A7" w14:paraId="27AE640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set 1 </w:t>
            </w:r>
            <w:r>
              <w:rPr>
                <w:sz w:val="16"/>
                <w:lang w:eastAsia="zh-CN"/>
              </w:rPr>
              <w:t>:CLK25M = 2GHz/</w:t>
            </w:r>
            <w:r>
              <w:rPr>
                <w:sz w:val="16"/>
              </w:rPr>
              <w:t xml:space="preserve"> clk25_div</w:t>
            </w:r>
            <w:r>
              <w:rPr>
                <w:sz w:val="16"/>
                <w:lang w:eastAsia="zh-CN"/>
              </w:rPr>
              <w:t>;</w:t>
            </w:r>
          </w:p>
          <w:p w:rsidR="00AD70FF" w:rsidRDefault="006C55A7" w14:paraId="4A318B1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set 0 : CLK25M = 0;</w:t>
            </w:r>
          </w:p>
        </w:tc>
      </w:tr>
      <w:tr w:rsidR="00AD70FF" w14:paraId="58C955E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33503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49C7A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9A8248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7EB088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crt_clk24_en</w:t>
            </w:r>
            <w:r>
              <w:rPr>
                <w:sz w:val="16"/>
                <w:lang w:eastAsia="zh-CN"/>
              </w:rPr>
              <w:t>; for CLK12M_24M(refer to pinmux define)</w:t>
            </w:r>
          </w:p>
          <w:p w:rsidR="00AD70FF" w:rsidRDefault="006C55A7" w14:paraId="631372F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set 1 :CLK12M_24M = 24M;</w:t>
            </w:r>
          </w:p>
          <w:p w:rsidR="00AD70FF" w:rsidRDefault="006C55A7" w14:paraId="7F9B8C1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set 0 : CLK12M_24M = 0;</w:t>
            </w:r>
          </w:p>
        </w:tc>
      </w:tr>
      <w:tr w:rsidR="00AD70FF" w14:paraId="6EAC953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830EA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23D900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564AD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60813E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clk24_div2_en</w:t>
            </w:r>
            <w:r>
              <w:rPr>
                <w:sz w:val="16"/>
                <w:lang w:eastAsia="zh-CN"/>
              </w:rPr>
              <w:t>; for CLK12M_24M(refer to pinmux define)</w:t>
            </w:r>
          </w:p>
          <w:p w:rsidR="00AD70FF" w:rsidRDefault="006C55A7" w14:paraId="3B0A803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need set crt_clk24_en = 1 </w:t>
            </w:r>
            <w:r>
              <w:rPr>
                <w:sz w:val="16"/>
                <w:lang w:eastAsia="zh-CN"/>
              </w:rPr>
              <w:t>first;</w:t>
            </w:r>
          </w:p>
          <w:p w:rsidR="00AD70FF" w:rsidRDefault="006C55A7" w14:paraId="7544DAD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set 1 :CLK12M_24M = 12M;</w:t>
            </w:r>
          </w:p>
          <w:p w:rsidR="00AD70FF" w:rsidRDefault="006C55A7" w14:paraId="4B68CEA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set 0 : CLK12M_24M = 24M;</w:t>
            </w:r>
          </w:p>
        </w:tc>
      </w:tr>
      <w:tr w:rsidR="00AD70FF" w14:paraId="6AA8B28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E881FE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7:0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3A71AC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D4D06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9C3665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clk25_div</w:t>
            </w:r>
            <w:r>
              <w:rPr>
                <w:sz w:val="16"/>
                <w:lang w:eastAsia="zh-CN"/>
              </w:rPr>
              <w:t>; for CLK25M(refer to pinmux define)</w:t>
            </w:r>
          </w:p>
          <w:p w:rsidR="00AD70FF" w:rsidRDefault="006C55A7" w14:paraId="67999A5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if need 8, set as 7; if set 0, will div2;</w:t>
            </w:r>
          </w:p>
          <w:p w:rsidR="00AD70FF" w:rsidRDefault="006C55A7" w14:paraId="2709FBB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etc: set 79, CLK25M = 2000MHz/80=25MHz;</w:t>
            </w:r>
          </w:p>
        </w:tc>
      </w:tr>
    </w:tbl>
    <w:p w:rsidR="00AD70FF" w:rsidRDefault="006C55A7" w14:paraId="547151D6" w14:textId="77777777">
      <w:pPr>
        <w:pStyle w:val="3"/>
        <w:rPr>
          <w:lang w:eastAsia="zh-CN"/>
        </w:rPr>
      </w:pPr>
      <w:bookmarkStart w:name="_Toc18904" w:id="229"/>
      <w:bookmarkStart w:name="_Toc10619" w:id="230"/>
      <w:bookmarkStart w:name="_Toc9705" w:id="231"/>
      <w:bookmarkStart w:name="_Toc30865" w:id="232"/>
      <w:bookmarkStart w:name="_Toc24656" w:id="233"/>
      <w:bookmarkStart w:name="_Toc17970" w:id="234"/>
      <w:bookmarkStart w:name="_Toc24455" w:id="235"/>
      <w:r>
        <w:rPr>
          <w:lang w:eastAsia="zh-CN"/>
        </w:rPr>
        <w:t>AO_CLKCTRL_PWM_CLK_(A</w:t>
      </w:r>
      <w:r>
        <w:rPr>
          <w:lang w:eastAsia="zh-CN"/>
        </w:rPr>
        <w:t>D</w:t>
      </w:r>
      <w:r>
        <w:rPr>
          <w:lang w:eastAsia="zh-CN"/>
        </w:rPr>
        <w:t>_)**_CTRL</w:t>
      </w:r>
      <w:bookmarkEnd w:id="229"/>
      <w:bookmarkEnd w:id="230"/>
      <w:bookmarkEnd w:id="231"/>
      <w:bookmarkEnd w:id="232"/>
      <w:bookmarkEnd w:id="233"/>
      <w:bookmarkEnd w:id="234"/>
      <w:bookmarkEnd w:id="235"/>
    </w:p>
    <w:p w:rsidR="00AD70FF" w:rsidRDefault="006C55A7" w14:paraId="68F21D90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3E0E7594" wp14:editId="07777777">
            <wp:extent cx="5391150" cy="1819275"/>
            <wp:effectExtent l="0" t="0" r="0" b="0"/>
            <wp:docPr id="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DAC4E2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75E518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D1DBA9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4523AB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4934C08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Description</w:t>
            </w:r>
          </w:p>
        </w:tc>
      </w:tr>
      <w:tr w:rsidR="00AD70FF" w14:paraId="3479BE6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500C74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26:25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0A9C0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FC5F56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131D66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cts_pwm_j/h/f/d/b_clk</w:t>
            </w:r>
          </w:p>
          <w:p w:rsidR="00AD70FF" w:rsidRDefault="006C55A7" w14:paraId="468FCA5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clk_sel:</w:t>
            </w:r>
          </w:p>
          <w:p w:rsidR="00AD70FF" w:rsidRDefault="006C55A7" w14:paraId="612F0E4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osin</w:t>
            </w:r>
          </w:p>
          <w:p w:rsidR="00AD70FF" w:rsidRDefault="006C55A7" w14:paraId="2ABFD82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vid_pll</w:t>
            </w:r>
          </w:p>
          <w:p w:rsidR="00AD70FF" w:rsidRDefault="006C55A7" w14:paraId="21A9C82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 fclk_div4</w:t>
            </w:r>
          </w:p>
          <w:p w:rsidR="00AD70FF" w:rsidRDefault="006C55A7" w14:paraId="45DB3F6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 fclk_fiv3</w:t>
            </w:r>
          </w:p>
        </w:tc>
      </w:tr>
      <w:tr w:rsidR="00AD70FF" w14:paraId="605DB02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328EB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C9EBC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8D758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9877E1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cts_pwm_j/h/f/d/b_clk</w:t>
            </w:r>
          </w:p>
          <w:p w:rsidR="00AD70FF" w:rsidRDefault="006C55A7" w14:paraId="689B037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clk_en</w:t>
            </w:r>
          </w:p>
        </w:tc>
      </w:tr>
      <w:tr w:rsidR="00AD70FF" w14:paraId="0F163A8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7F5F76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3FC229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36804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63CCB1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cts_pwm_j/h/f/d/b_clk</w:t>
            </w:r>
          </w:p>
          <w:p w:rsidR="00AD70FF" w:rsidRDefault="006C55A7" w14:paraId="4950D16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  <w:tr w:rsidR="00AD70FF" w14:paraId="6267192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7894C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10:9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69DBB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9CE29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3CB002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cts_pwm_i/g/e/c/a_clk</w:t>
            </w:r>
          </w:p>
          <w:p w:rsidR="00AD70FF" w:rsidRDefault="006C55A7" w14:paraId="5B2C7A5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clk_sel:</w:t>
            </w:r>
          </w:p>
          <w:p w:rsidR="00AD70FF" w:rsidRDefault="006C55A7" w14:paraId="4780C4E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osin</w:t>
            </w:r>
          </w:p>
          <w:p w:rsidR="00AD70FF" w:rsidRDefault="006C55A7" w14:paraId="16ED08A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vid_pll</w:t>
            </w:r>
          </w:p>
          <w:p w:rsidR="00AD70FF" w:rsidRDefault="006C55A7" w14:paraId="3D1C1AD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 fclk_div4</w:t>
            </w:r>
          </w:p>
          <w:p w:rsidR="00AD70FF" w:rsidRDefault="006C55A7" w14:paraId="63784BE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 fclk_fiv3</w:t>
            </w:r>
          </w:p>
        </w:tc>
      </w:tr>
      <w:tr w:rsidR="00AD70FF" w14:paraId="066D7BF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834C3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7AF3B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86D265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443D20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cts_pwm_i/g/e/c/a_clk</w:t>
            </w:r>
          </w:p>
          <w:p w:rsidR="00AD70FF" w:rsidRDefault="006C55A7" w14:paraId="15D397F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clk_en</w:t>
            </w:r>
          </w:p>
        </w:tc>
      </w:tr>
      <w:tr w:rsidR="00AD70FF" w14:paraId="4046A49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AFA273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4A0BB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5433F2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60E346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cts_pwm_i/g/e/c/a_clk</w:t>
            </w:r>
          </w:p>
          <w:p w:rsidR="00AD70FF" w:rsidRDefault="006C55A7" w14:paraId="2BA6783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25B30478" w14:textId="77777777">
      <w:pPr>
        <w:pStyle w:val="3"/>
        <w:rPr>
          <w:lang w:eastAsia="zh-CN"/>
        </w:rPr>
      </w:pPr>
      <w:bookmarkStart w:name="_Toc20487" w:id="236"/>
      <w:bookmarkStart w:name="_Toc5273" w:id="237"/>
      <w:bookmarkStart w:name="_Toc7670" w:id="238"/>
      <w:bookmarkStart w:name="_Toc4092" w:id="239"/>
      <w:bookmarkStart w:name="_Toc22614" w:id="240"/>
      <w:bookmarkStart w:name="_Toc6732" w:id="241"/>
      <w:r>
        <w:rPr>
          <w:lang w:eastAsia="zh-CN"/>
        </w:rPr>
        <w:t>AO_CLKCTRL_</w:t>
      </w:r>
      <w:r>
        <w:t>GEN_CLK_CTRL</w:t>
      </w:r>
      <w:bookmarkEnd w:id="236"/>
      <w:bookmarkEnd w:id="237"/>
      <w:bookmarkEnd w:id="238"/>
      <w:bookmarkEnd w:id="239"/>
      <w:bookmarkEnd w:id="240"/>
      <w:bookmarkEnd w:id="241"/>
      <w:r>
        <w:tab/>
      </w:r>
    </w:p>
    <w:p w:rsidR="00AD70FF" w:rsidRDefault="006C55A7" w14:paraId="0F07B557" w14:textId="77777777">
      <w:pPr>
        <w:rPr>
          <w:lang w:eastAsia="zh-CN"/>
        </w:rPr>
      </w:pPr>
      <w:r>
        <w:rPr>
          <w:lang w:eastAsia="zh-CN"/>
        </w:rPr>
        <w:t xml:space="preserve">this register can control a special </w:t>
      </w:r>
      <w:r>
        <w:rPr>
          <w:lang w:eastAsia="zh-CN"/>
        </w:rPr>
        <w:t>“GEN_CLK” which is designed for debug/monitor some internal clock quality, especially all PLL output. “GEN_CLK” will connect to one PAD(output).</w:t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70E95B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21C799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440B32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EFD739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E02490D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A55D40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2E6CC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16:12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82A065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5585D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86E15A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gen_clk source select</w:t>
            </w:r>
          </w:p>
          <w:p w:rsidR="00AD70FF" w:rsidRDefault="006C55A7" w14:paraId="55AFD59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cts_oscin_clk;</w:t>
            </w:r>
          </w:p>
          <w:p w:rsidR="00AD70FF" w:rsidRDefault="006C55A7" w14:paraId="51BC64E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1:cts_rtc_clk;</w:t>
            </w:r>
          </w:p>
          <w:p w:rsidR="00AD70FF" w:rsidRDefault="006C55A7" w14:paraId="060EE2D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22CF229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4D69530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4: 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513C352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5: 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119F961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6: 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5C37D7A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7: 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42DF33A4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 xml:space="preserve">8: 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1AA9920A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 xml:space="preserve">9: 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44954D4C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10: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5A3C511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15ABA6F8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12:cts_msr_clk</w:t>
            </w:r>
          </w:p>
          <w:p w:rsidR="00AD70FF" w:rsidRDefault="006C55A7" w14:paraId="3E7D7F60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13: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5563CFC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14: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08AA097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</w:t>
            </w:r>
            <w:r>
              <w:rPr>
                <w:sz w:val="16"/>
                <w:lang w:eastAsia="zh-CN"/>
              </w:rPr>
              <w:t>:1’b0</w:t>
            </w:r>
          </w:p>
          <w:p w:rsidR="00AD70FF" w:rsidRDefault="006C55A7" w14:paraId="45EEFCF2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 xml:space="preserve">16: 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644E1F6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17: 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3045DD6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19: fclk_div2</w:t>
            </w:r>
          </w:p>
          <w:p w:rsidR="00AD70FF" w:rsidRDefault="006C55A7" w14:paraId="109BCB6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20: fclk_div2p5</w:t>
            </w:r>
          </w:p>
          <w:p w:rsidR="00AD70FF" w:rsidRDefault="006C55A7" w14:paraId="0C6D022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21: fclk_div3</w:t>
            </w:r>
          </w:p>
          <w:p w:rsidR="00AD70FF" w:rsidRDefault="006C55A7" w14:paraId="4459309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22: fclk_div4</w:t>
            </w:r>
          </w:p>
          <w:p w:rsidR="00AD70FF" w:rsidRDefault="006C55A7" w14:paraId="707618B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 fclk_div5</w:t>
            </w:r>
          </w:p>
          <w:p w:rsidR="00AD70FF" w:rsidRDefault="006C55A7" w14:paraId="095B8BA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24: fclk_div7</w:t>
            </w:r>
          </w:p>
          <w:p w:rsidR="00AD70FF" w:rsidRDefault="006C55A7" w14:paraId="2788E0C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29: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676FD71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</w:t>
            </w:r>
            <w:r>
              <w:rPr>
                <w:sz w:val="16"/>
                <w:lang w:eastAsia="zh-CN"/>
              </w:rPr>
              <w:t>:1’b0</w:t>
            </w:r>
          </w:p>
        </w:tc>
      </w:tr>
      <w:tr w:rsidR="00AD70FF" w14:paraId="0398BB8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34B4EC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688C7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17730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17AC1F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gen_clk gate en</w:t>
            </w:r>
          </w:p>
        </w:tc>
      </w:tr>
      <w:tr w:rsidR="00AD70FF" w14:paraId="3FE0AA0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D83E0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10:0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AB0C8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94FEC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B7C796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gen_clk div N, if you want div8, set to 7</w:t>
            </w:r>
          </w:p>
        </w:tc>
      </w:tr>
    </w:tbl>
    <w:p w:rsidR="00AD70FF" w:rsidRDefault="006C55A7" w14:paraId="6680C616" w14:textId="77777777">
      <w:pPr>
        <w:pStyle w:val="3"/>
        <w:rPr>
          <w:lang w:eastAsia="zh-CN"/>
        </w:rPr>
      </w:pPr>
      <w:bookmarkStart w:name="_Toc23474" w:id="242"/>
      <w:bookmarkStart w:name="_Toc27867" w:id="243"/>
      <w:bookmarkStart w:name="_Toc27136" w:id="244"/>
      <w:bookmarkStart w:name="_Toc7294" w:id="245"/>
      <w:bookmarkStart w:name="_Toc7731" w:id="246"/>
      <w:bookmarkStart w:name="_Toc2598" w:id="247"/>
      <w:bookmarkStart w:name="_Toc30244" w:id="248"/>
      <w:r>
        <w:rPr>
          <w:lang w:eastAsia="zh-CN"/>
        </w:rPr>
        <w:t>AO_CLKCTRL_</w:t>
      </w:r>
      <w:r>
        <w:t>TIMEBASE_CTRL0</w:t>
      </w:r>
      <w:bookmarkEnd w:id="242"/>
      <w:bookmarkEnd w:id="243"/>
      <w:bookmarkEnd w:id="244"/>
      <w:bookmarkEnd w:id="245"/>
      <w:bookmarkEnd w:id="246"/>
      <w:bookmarkEnd w:id="247"/>
      <w:bookmarkEnd w:id="248"/>
      <w:r>
        <w:tab/>
      </w:r>
    </w:p>
    <w:p w:rsidR="00AD70FF" w:rsidRDefault="006C55A7" w14:paraId="2A29820B" w14:textId="77777777">
      <w:pPr>
        <w:rPr>
          <w:lang w:eastAsia="zh-CN"/>
        </w:rPr>
      </w:pPr>
      <w:r>
        <w:rPr>
          <w:lang w:eastAsia="zh-CN"/>
        </w:rPr>
        <w:t xml:space="preserve">Some module need a fixed frequency tick as reference like UART, the tick will generated by a count which has 3 clock sources. if XTAL changed </w:t>
      </w:r>
      <w:r>
        <w:rPr>
          <w:lang w:eastAsia="zh-CN"/>
        </w:rPr>
        <w:t>frequency, need change this register.</w:t>
      </w:r>
    </w:p>
    <w:p w:rsidR="00AD70FF" w:rsidRDefault="006C55A7" w14:paraId="13C326F3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0827A79F" wp14:editId="07777777">
            <wp:extent cx="3009265" cy="2184400"/>
            <wp:effectExtent l="0" t="0" r="0" b="0"/>
            <wp:docPr id="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FF" w:rsidRDefault="006C55A7" w14:paraId="4853B841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76A905ED" wp14:editId="07777777">
            <wp:extent cx="5486400" cy="1786890"/>
            <wp:effectExtent l="0" t="0" r="0" b="0"/>
            <wp:docPr id="1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7D6CC93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6F1BFE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ABF213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D0B48A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F65395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13E6B3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36CD9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8A10AF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67391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668F807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N1, if you want div8, set to 8</w:t>
            </w:r>
          </w:p>
        </w:tc>
      </w:tr>
      <w:tr w:rsidR="00AD70FF" w14:paraId="19090D2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88C822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23:19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D0924C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0FE2C8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5C5DE24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N2, if you want div8, set to 8</w:t>
            </w:r>
          </w:p>
        </w:tc>
      </w:tr>
      <w:tr w:rsidR="00AD70FF" w14:paraId="7CAABF9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79B2FC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486BD6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61E87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A4BCC6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enable xtal(24M) tick</w:t>
            </w:r>
          </w:p>
        </w:tc>
      </w:tr>
      <w:tr w:rsidR="00AD70FF" w14:paraId="4E5ECF3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88D06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90051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937A08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F1D079C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Crystal clock enable.</w:t>
            </w:r>
          </w:p>
        </w:tc>
      </w:tr>
      <w:tr w:rsidR="00AD70FF" w14:paraId="39929A3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C7F5F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B35A57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B39BB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D781C27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Soft Reset</w:t>
            </w:r>
          </w:p>
        </w:tc>
      </w:tr>
      <w:tr w:rsidR="00AD70FF" w14:paraId="22C46DF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61665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15:14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E6F415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84B558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2CA6C2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1MS_TICK: 0 = use (100US_TICK/10), 1 = hold to 1, 2 = use counter1, 3 = use counter 2</w:t>
            </w:r>
          </w:p>
        </w:tc>
      </w:tr>
      <w:tr w:rsidR="00AD70FF" w14:paraId="7F1C25B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AD868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13:12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0A3A18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778561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978EF2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100US_TICK: 0 = use (10US_TICK/10), 1 = hold to 1, 2 = use counter1, 3 = use counter 2</w:t>
            </w:r>
          </w:p>
        </w:tc>
      </w:tr>
      <w:tr w:rsidR="00AD70FF" w14:paraId="1CBD927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B0946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11:10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36520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405752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D4DA1B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10US_TICK: 0 = use </w:t>
            </w:r>
            <w:r>
              <w:rPr>
                <w:sz w:val="16"/>
                <w:lang w:eastAsia="zh-CN"/>
              </w:rPr>
              <w:t>(1US_TICK/10), 1 = hold to 1, 2 = use counter1, 3 = use counter 2</w:t>
            </w:r>
          </w:p>
        </w:tc>
      </w:tr>
      <w:tr w:rsidR="00AD70FF" w14:paraId="1CFC538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A6B70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9:8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0D303B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4D8F8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446A94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1US_TICK: 0 = use (Crystal/XTAL_DIV), 1 = hold to 1, 2 = use counter1, 3 = use counter 2</w:t>
            </w:r>
          </w:p>
        </w:tc>
      </w:tr>
      <w:tr w:rsidR="00AD70FF" w14:paraId="3B5D95C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1663C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93CA8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417EEB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32E6C9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XTAL_DIV3_TICK: 0 = use Crystal/3, 1 = hold to 1, 2 = use counter1, 3 = use counter 2</w:t>
            </w:r>
          </w:p>
        </w:tc>
      </w:tr>
      <w:tr w:rsidR="00AD70FF" w14:paraId="274FA81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FD2A4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5:0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415C3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9EBCC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24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23E1E0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XTAL_DIV, if you want div24000, set to 24</w:t>
            </w:r>
          </w:p>
        </w:tc>
      </w:tr>
    </w:tbl>
    <w:p w:rsidR="00AD70FF" w:rsidRDefault="006C55A7" w14:paraId="30E8B2AF" w14:textId="77777777">
      <w:pPr>
        <w:pStyle w:val="3"/>
      </w:pPr>
      <w:bookmarkStart w:name="_Toc5861" w:id="249"/>
      <w:bookmarkStart w:name="_Toc17512" w:id="250"/>
      <w:bookmarkStart w:name="_Toc28652" w:id="251"/>
      <w:bookmarkStart w:name="_Toc24337" w:id="252"/>
      <w:bookmarkStart w:name="_Toc16774" w:id="253"/>
      <w:bookmarkStart w:name="_Toc17418" w:id="254"/>
      <w:bookmarkStart w:name="_Toc26072" w:id="255"/>
      <w:r>
        <w:rPr>
          <w:lang w:eastAsia="zh-CN"/>
        </w:rPr>
        <w:t>AO_CLKCTRL_</w:t>
      </w:r>
      <w:r>
        <w:t>TIMEBASE_CTRL1</w:t>
      </w:r>
      <w:bookmarkEnd w:id="249"/>
      <w:bookmarkEnd w:id="250"/>
      <w:bookmarkEnd w:id="251"/>
      <w:bookmarkEnd w:id="252"/>
      <w:bookmarkEnd w:id="253"/>
      <w:bookmarkEnd w:id="254"/>
      <w:bookmarkEnd w:id="255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CA49CE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32C185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27CBFD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C0E2B3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84D68E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2BED40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4B6C890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25076A" w14:textId="77777777">
            <w:pPr>
              <w:widowControl w:val="0"/>
              <w:snapToGrid w:val="0"/>
              <w:rPr>
                <w:color w:val="FF0000"/>
                <w:sz w:val="16"/>
              </w:rPr>
            </w:pPr>
            <w:r>
              <w:rPr>
                <w:color w:val="FF0000"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0F25178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D54144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1: sync xtal_div3 by fall edge of xtal;</w:t>
            </w:r>
          </w:p>
        </w:tc>
      </w:tr>
      <w:tr w:rsidR="00AD70FF" w14:paraId="13E73CB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03ED48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25BC9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CB48C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8F41EC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sync xtal_div2 by fall edge of xtal;</w:t>
            </w:r>
          </w:p>
        </w:tc>
      </w:tr>
      <w:tr w:rsidR="00AD70FF" w14:paraId="7129EC40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A97F2C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92132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8C9FC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6F36F9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bookmarkStart w:name="_Toc2829" w:id="256"/>
            <w:bookmarkStart w:name="_Toc25903" w:id="257"/>
            <w:bookmarkStart w:name="_Toc13341" w:id="258"/>
            <w:r>
              <w:rPr>
                <w:sz w:val="16"/>
                <w:lang w:eastAsia="zh-CN"/>
              </w:rPr>
              <w:t xml:space="preserve">1: enable </w:t>
            </w:r>
            <w:r>
              <w:rPr>
                <w:sz w:val="16"/>
                <w:lang w:eastAsia="zh-CN"/>
              </w:rPr>
              <w:t>xtal_div2(12M) tick</w:t>
            </w:r>
            <w:bookmarkEnd w:id="256"/>
            <w:bookmarkEnd w:id="257"/>
            <w:bookmarkEnd w:id="258"/>
          </w:p>
        </w:tc>
      </w:tr>
    </w:tbl>
    <w:p w:rsidR="00AD70FF" w:rsidRDefault="006C55A7" w14:paraId="23ADD690" w14:textId="77777777">
      <w:pPr>
        <w:pStyle w:val="3"/>
        <w:rPr>
          <w:lang w:eastAsia="zh-CN"/>
        </w:rPr>
      </w:pPr>
      <w:bookmarkStart w:name="_Toc15275" w:id="259"/>
      <w:bookmarkStart w:name="_Toc2587" w:id="260"/>
      <w:bookmarkStart w:name="_Toc24674" w:id="261"/>
      <w:bookmarkStart w:name="_Toc6552" w:id="262"/>
      <w:bookmarkStart w:name="_Toc31970" w:id="263"/>
      <w:bookmarkStart w:name="_Toc19772" w:id="264"/>
      <w:bookmarkStart w:name="_Toc22003" w:id="265"/>
      <w:r>
        <w:rPr>
          <w:lang w:eastAsia="zh-CN"/>
        </w:rPr>
        <w:t>AO_CLKCTRL_HRX_CLK_CTRL</w:t>
      </w:r>
      <w:bookmarkEnd w:id="259"/>
      <w:r>
        <w:rPr>
          <w:lang w:eastAsia="zh-CN"/>
        </w:rPr>
        <w:t>0</w:t>
      </w:r>
      <w:bookmarkEnd w:id="260"/>
      <w:bookmarkEnd w:id="261"/>
      <w:bookmarkEnd w:id="262"/>
      <w:bookmarkEnd w:id="263"/>
      <w:bookmarkEnd w:id="264"/>
      <w:bookmarkEnd w:id="265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939275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340A04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26A504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E41D37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125651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14:paraId="3BDEE00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06B10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26:25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93468A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9C2357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12C76F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cts_hdmirx_2m_clk</w:t>
            </w:r>
            <w:r>
              <w:rPr>
                <w:sz w:val="16"/>
              </w:rPr>
              <w:t>l:</w:t>
            </w:r>
          </w:p>
          <w:p w:rsidR="00AD70FF" w:rsidRDefault="006C55A7" w14:paraId="598BB9A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7CF259D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1:fclk_div4</w:t>
            </w:r>
          </w:p>
          <w:p w:rsidR="00AD70FF" w:rsidRDefault="006C55A7" w14:paraId="33B60CA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2:fclk_div3</w:t>
            </w:r>
          </w:p>
          <w:p w:rsidR="00AD70FF" w:rsidRDefault="006C55A7" w14:paraId="29C9D3B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3fclk_div5</w:t>
            </w:r>
          </w:p>
        </w:tc>
      </w:tr>
      <w:tr w:rsidR="00AD70FF" w14:paraId="1EA210D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D67D70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66740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4492E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9B9800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cts_hdmirx_2m_</w:t>
            </w:r>
            <w:r>
              <w:rPr>
                <w:sz w:val="16"/>
              </w:rPr>
              <w:t>Clk_en</w:t>
            </w:r>
          </w:p>
        </w:tc>
      </w:tr>
      <w:tr w:rsidR="00AD70FF" w14:paraId="2932246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F2FE3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22:16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E5D437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88206D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444426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cts_hdmirx_2m_</w:t>
            </w:r>
            <w:r>
              <w:rPr>
                <w:sz w:val="16"/>
              </w:rPr>
              <w:t>Clk</w:t>
            </w:r>
          </w:p>
          <w:p w:rsidR="00AD70FF" w:rsidRDefault="006C55A7" w14:paraId="7F7A204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  <w:tr w:rsidR="00AD70FF" w14:paraId="51FD093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90C82B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10:9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9927A1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5545D2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4EF7EF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cts_hdmirx_5m_clk</w:t>
            </w:r>
            <w:r>
              <w:rPr>
                <w:sz w:val="16"/>
              </w:rPr>
              <w:t>l:</w:t>
            </w:r>
          </w:p>
          <w:p w:rsidR="00AD70FF" w:rsidRDefault="006C55A7" w14:paraId="5FF249C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color w:val="FF0000"/>
                <w:sz w:val="16"/>
                <w:lang w:eastAsia="zh-CN"/>
              </w:rPr>
              <w:t>0:hdmirx_aud_pll_clk</w:t>
            </w:r>
          </w:p>
        </w:tc>
      </w:tr>
      <w:tr w:rsidR="00AD70FF" w14:paraId="496C4EB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89D60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42DBD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34E2A2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A6A6EC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cts_hdmirx_5m_</w:t>
            </w:r>
            <w:r>
              <w:rPr>
                <w:sz w:val="16"/>
              </w:rPr>
              <w:t>Clk_en</w:t>
            </w:r>
          </w:p>
        </w:tc>
      </w:tr>
      <w:tr w:rsidR="00AD70FF" w14:paraId="1540260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114A4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BCB87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DB453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EE6CF9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cts_hdmirx_5m_</w:t>
            </w:r>
            <w:r>
              <w:rPr>
                <w:sz w:val="16"/>
              </w:rPr>
              <w:t>Clk</w:t>
            </w:r>
          </w:p>
          <w:p w:rsidR="00AD70FF" w:rsidRDefault="006C55A7" w14:paraId="5D6C10A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AD70FF" w14:paraId="50125231" w14:textId="77777777"/>
    <w:p w:rsidR="00AD70FF" w:rsidRDefault="00AD70FF" w14:paraId="5A25747A" w14:textId="77777777"/>
    <w:p w:rsidR="00AD70FF" w:rsidRDefault="006C55A7" w14:paraId="6BA5CC93" w14:textId="77777777">
      <w:pPr>
        <w:pStyle w:val="3"/>
        <w:rPr>
          <w:lang w:eastAsia="zh-CN"/>
        </w:rPr>
      </w:pPr>
      <w:bookmarkStart w:name="_Toc4654" w:id="266"/>
      <w:bookmarkStart w:name="_Toc15351" w:id="267"/>
      <w:bookmarkStart w:name="_Toc14046" w:id="268"/>
      <w:bookmarkStart w:name="_Toc22589" w:id="269"/>
      <w:bookmarkStart w:name="_Toc23898" w:id="270"/>
      <w:bookmarkStart w:name="_Toc6822" w:id="271"/>
      <w:bookmarkStart w:name="_Toc11565" w:id="272"/>
      <w:r>
        <w:rPr>
          <w:lang w:eastAsia="zh-CN"/>
        </w:rPr>
        <w:t>AO_CLKCTRL_HRX_CLK_CTRL1</w:t>
      </w:r>
      <w:bookmarkEnd w:id="266"/>
      <w:bookmarkEnd w:id="267"/>
      <w:bookmarkEnd w:id="268"/>
      <w:bookmarkEnd w:id="269"/>
      <w:bookmarkEnd w:id="270"/>
      <w:bookmarkEnd w:id="271"/>
      <w:bookmarkEnd w:id="272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CA7DE4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AF6AE0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55C841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0BB30B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298D119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14:paraId="73DCCD8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1ED44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10:9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83CDD4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55039A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9FE618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cts_hdmirx_</w:t>
            </w:r>
            <w:r>
              <w:rPr>
                <w:sz w:val="16"/>
                <w:lang w:eastAsia="zh-CN"/>
              </w:rPr>
              <w:t>meter</w:t>
            </w:r>
            <w:r>
              <w:rPr>
                <w:sz w:val="16"/>
                <w:lang w:eastAsia="zh-CN"/>
              </w:rPr>
              <w:t>_clk</w:t>
            </w:r>
            <w:r>
              <w:rPr>
                <w:sz w:val="16"/>
                <w:lang w:eastAsia="zh-CN"/>
              </w:rPr>
              <w:t xml:space="preserve"> sel</w:t>
            </w:r>
          </w:p>
          <w:p w:rsidR="00AD70FF" w:rsidRDefault="006C55A7" w14:paraId="3C6EBF6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0A7FBB4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1:fclk_div4</w:t>
            </w:r>
          </w:p>
          <w:p w:rsidR="00AD70FF" w:rsidRDefault="006C55A7" w14:paraId="2127F3B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2:fclk_div3</w:t>
            </w:r>
          </w:p>
          <w:p w:rsidR="00AD70FF" w:rsidRDefault="006C55A7" w14:paraId="3BC254E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3:fclk_div5</w:t>
            </w:r>
          </w:p>
        </w:tc>
      </w:tr>
      <w:tr w:rsidR="00AD70FF" w14:paraId="43FCA8E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C85599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D5C03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4388E6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49826C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cts_hdmirx_</w:t>
            </w:r>
            <w:r>
              <w:rPr>
                <w:sz w:val="16"/>
                <w:lang w:eastAsia="zh-CN"/>
              </w:rPr>
              <w:t>meter</w:t>
            </w:r>
            <w:r>
              <w:rPr>
                <w:sz w:val="16"/>
                <w:lang w:eastAsia="zh-CN"/>
              </w:rPr>
              <w:t>_</w:t>
            </w:r>
            <w:r>
              <w:rPr>
                <w:sz w:val="16"/>
              </w:rPr>
              <w:t>Clk_en</w:t>
            </w:r>
          </w:p>
        </w:tc>
      </w:tr>
      <w:tr w:rsidR="00AD70FF" w14:paraId="47F3118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26097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AE11D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8F938B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7AA9B1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cts_hdmirx_</w:t>
            </w:r>
            <w:r>
              <w:rPr>
                <w:sz w:val="16"/>
                <w:lang w:eastAsia="zh-CN"/>
              </w:rPr>
              <w:t>meter</w:t>
            </w:r>
            <w:r>
              <w:rPr>
                <w:sz w:val="16"/>
                <w:lang w:eastAsia="zh-CN"/>
              </w:rPr>
              <w:t>_</w:t>
            </w:r>
            <w:r>
              <w:rPr>
                <w:sz w:val="16"/>
              </w:rPr>
              <w:t>Clk</w:t>
            </w:r>
          </w:p>
          <w:p w:rsidR="00AD70FF" w:rsidRDefault="006C55A7" w14:paraId="66BC69E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46999A93" w14:textId="77777777">
      <w:pPr>
        <w:pStyle w:val="3"/>
        <w:rPr>
          <w:lang w:eastAsia="zh-CN"/>
        </w:rPr>
      </w:pPr>
      <w:bookmarkStart w:name="_Toc16721" w:id="273"/>
      <w:r>
        <w:rPr>
          <w:lang w:eastAsia="zh-CN"/>
        </w:rPr>
        <w:t>AO_FIX_PLL_CTRL0</w:t>
      </w:r>
      <w:bookmarkEnd w:id="273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C90FFD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2DEF09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4B2A4D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5E0E8F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FE5DCC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14:paraId="09B8D95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78BEFD2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27A76422" w14:textId="77777777">
            <w:pPr>
              <w:widowControl w:val="0"/>
              <w:snapToGrid w:val="0"/>
              <w:rPr>
                <w:sz w:val="16"/>
              </w:rPr>
            </w:pP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49206A88" w14:textId="77777777">
            <w:pPr>
              <w:widowControl w:val="0"/>
              <w:snapToGrid w:val="0"/>
              <w:rPr>
                <w:sz w:val="16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67B7A70C" w14:textId="77777777">
            <w:pPr>
              <w:widowControl w:val="0"/>
              <w:snapToGrid w:val="0"/>
              <w:rPr>
                <w:sz w:val="16"/>
              </w:rPr>
            </w:pPr>
          </w:p>
        </w:tc>
      </w:tr>
    </w:tbl>
    <w:p w:rsidR="00AD70FF" w:rsidRDefault="006C55A7" w14:paraId="358C9795" w14:textId="77777777">
      <w:pPr>
        <w:pStyle w:val="3"/>
        <w:rPr>
          <w:lang w:eastAsia="zh-CN"/>
        </w:rPr>
      </w:pPr>
      <w:bookmarkStart w:name="_Toc17946" w:id="274"/>
      <w:r>
        <w:rPr>
          <w:lang w:eastAsia="zh-CN"/>
        </w:rPr>
        <w:t>AO_FIX_PLL_CTRL</w:t>
      </w:r>
      <w:r>
        <w:rPr>
          <w:lang w:eastAsia="zh-CN"/>
        </w:rPr>
        <w:t>1</w:t>
      </w:r>
      <w:bookmarkEnd w:id="274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70C539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305ED0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9B2617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7C384B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5AF1BE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14:paraId="71887C7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3B7FD67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38D6B9B6" w14:textId="77777777">
            <w:pPr>
              <w:widowControl w:val="0"/>
              <w:snapToGrid w:val="0"/>
              <w:rPr>
                <w:sz w:val="16"/>
              </w:rPr>
            </w:pP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22F860BB" w14:textId="77777777">
            <w:pPr>
              <w:widowControl w:val="0"/>
              <w:snapToGrid w:val="0"/>
              <w:rPr>
                <w:sz w:val="16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698536F5" w14:textId="77777777">
            <w:pPr>
              <w:widowControl w:val="0"/>
              <w:snapToGrid w:val="0"/>
              <w:rPr>
                <w:sz w:val="16"/>
              </w:rPr>
            </w:pPr>
          </w:p>
        </w:tc>
      </w:tr>
    </w:tbl>
    <w:p w:rsidR="00AD70FF" w:rsidRDefault="006C55A7" w14:paraId="01C4DE81" w14:textId="77777777">
      <w:pPr>
        <w:pStyle w:val="3"/>
        <w:rPr>
          <w:lang w:eastAsia="zh-CN"/>
        </w:rPr>
      </w:pPr>
      <w:bookmarkStart w:name="_Toc2067" w:id="275"/>
      <w:r>
        <w:rPr>
          <w:lang w:eastAsia="zh-CN"/>
        </w:rPr>
        <w:t>AO_FIX_PLL_CTRL</w:t>
      </w:r>
      <w:r>
        <w:rPr>
          <w:lang w:eastAsia="zh-CN"/>
        </w:rPr>
        <w:t>2</w:t>
      </w:r>
      <w:bookmarkEnd w:id="275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7F89E75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E73DAC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32A16A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018501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44A1A36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14:paraId="7BC1BAF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61C988F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3B22BB7D" w14:textId="77777777">
            <w:pPr>
              <w:widowControl w:val="0"/>
              <w:snapToGrid w:val="0"/>
              <w:rPr>
                <w:sz w:val="16"/>
              </w:rPr>
            </w:pP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17B246DD" w14:textId="77777777">
            <w:pPr>
              <w:widowControl w:val="0"/>
              <w:snapToGrid w:val="0"/>
              <w:rPr>
                <w:sz w:val="16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6BF89DA3" w14:textId="77777777">
            <w:pPr>
              <w:widowControl w:val="0"/>
              <w:snapToGrid w:val="0"/>
              <w:rPr>
                <w:sz w:val="16"/>
              </w:rPr>
            </w:pPr>
          </w:p>
        </w:tc>
      </w:tr>
    </w:tbl>
    <w:p w:rsidR="00AD70FF" w:rsidRDefault="006C55A7" w14:paraId="0A6C121B" w14:textId="77777777">
      <w:pPr>
        <w:pStyle w:val="3"/>
        <w:rPr>
          <w:lang w:eastAsia="zh-CN"/>
        </w:rPr>
      </w:pPr>
      <w:bookmarkStart w:name="_Toc21852" w:id="276"/>
      <w:r>
        <w:rPr>
          <w:lang w:eastAsia="zh-CN"/>
        </w:rPr>
        <w:t>AO_FIX_PLL_</w:t>
      </w:r>
      <w:r>
        <w:rPr>
          <w:lang w:eastAsia="zh-CN"/>
        </w:rPr>
        <w:t>STS</w:t>
      </w:r>
      <w:bookmarkEnd w:id="276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6A4C4C9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C20694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96713E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9B91CE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6A32BF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14:paraId="5C3E0E7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66A1FAB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76BB753C" w14:textId="77777777">
            <w:pPr>
              <w:widowControl w:val="0"/>
              <w:snapToGrid w:val="0"/>
              <w:rPr>
                <w:sz w:val="16"/>
              </w:rPr>
            </w:pP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513DA1E0" w14:textId="77777777">
            <w:pPr>
              <w:widowControl w:val="0"/>
              <w:snapToGrid w:val="0"/>
              <w:rPr>
                <w:sz w:val="16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75CAC6F5" w14:textId="77777777">
            <w:pPr>
              <w:widowControl w:val="0"/>
              <w:snapToGrid w:val="0"/>
              <w:rPr>
                <w:sz w:val="16"/>
              </w:rPr>
            </w:pPr>
          </w:p>
        </w:tc>
      </w:tr>
    </w:tbl>
    <w:p w:rsidR="00AD70FF" w:rsidRDefault="006C55A7" w14:paraId="66060428" w14:textId="77777777">
      <w:r>
        <w:br w:type="page"/>
      </w:r>
    </w:p>
    <w:p w:rsidR="00AD70FF" w:rsidRDefault="006C55A7" w14:paraId="0C3E00AF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26447" w:id="277"/>
      <w:bookmarkStart w:name="_Toc3246" w:id="278"/>
      <w:r>
        <w:rPr>
          <w:lang w:eastAsia="zh-CN"/>
        </w:rPr>
        <w:t>EE_</w:t>
      </w:r>
      <w:r>
        <w:rPr>
          <w:lang w:eastAsia="zh-CN"/>
        </w:rPr>
        <w:t>CLK_CTRL</w:t>
      </w:r>
      <w:bookmarkEnd w:id="277"/>
    </w:p>
    <w:p w:rsidR="00AD70FF" w:rsidRDefault="006C55A7" w14:paraId="46D705AE" w14:textId="77777777">
      <w:pPr>
        <w:pStyle w:val="3"/>
        <w:rPr>
          <w:lang w:eastAsia="zh-CN"/>
        </w:rPr>
      </w:pPr>
      <w:bookmarkStart w:name="_Toc27069" w:id="279"/>
      <w:r>
        <w:rPr>
          <w:lang w:eastAsia="zh-CN"/>
        </w:rPr>
        <w:t>EE</w:t>
      </w:r>
      <w:r>
        <w:rPr>
          <w:lang w:eastAsia="zh-CN"/>
        </w:rPr>
        <w:t>_CLKCTRL_TST_CTRL0/1</w:t>
      </w:r>
      <w:bookmarkEnd w:id="279"/>
      <w:r>
        <w:tab/>
      </w:r>
    </w:p>
    <w:p w:rsidR="00AD70FF" w:rsidRDefault="006C55A7" w14:paraId="17C95D57" w14:textId="77777777">
      <w:pPr>
        <w:rPr>
          <w:lang w:eastAsia="zh-CN"/>
        </w:rPr>
      </w:pPr>
      <w:r>
        <w:rPr>
          <w:lang w:eastAsia="zh-CN"/>
        </w:rPr>
        <w:t>there are 4 test source can connect to PINMUX.</w:t>
      </w:r>
    </w:p>
    <w:p w:rsidR="00AD70FF" w:rsidRDefault="006C55A7" w14:paraId="396ADB1E" w14:textId="77777777">
      <w:pPr>
        <w:rPr>
          <w:lang w:eastAsia="zh-CN"/>
        </w:rPr>
      </w:pPr>
      <w:r>
        <w:rPr>
          <w:lang w:eastAsia="zh-CN"/>
        </w:rPr>
        <w:t xml:space="preserve">each pin can select by 2bits of </w:t>
      </w:r>
      <w:r>
        <w:rPr>
          <w:lang w:eastAsia="zh-CN"/>
        </w:rPr>
        <w:t>CLKCTRL_TST_CTRL0/1.</w:t>
      </w:r>
    </w:p>
    <w:p w:rsidR="00AD70FF" w:rsidRDefault="006C55A7" w14:paraId="783A6B6E" w14:textId="77777777">
      <w:pPr>
        <w:rPr>
          <w:lang w:eastAsia="zh-CN"/>
        </w:rPr>
      </w:pPr>
      <w:r>
        <w:rPr>
          <w:lang w:eastAsia="zh-CN"/>
        </w:rPr>
        <w:t>the test source list as blow:</w:t>
      </w:r>
    </w:p>
    <w:tbl>
      <w:tblPr>
        <w:tblW w:w="99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152"/>
        <w:gridCol w:w="2270"/>
        <w:gridCol w:w="2152"/>
        <w:gridCol w:w="2980"/>
      </w:tblGrid>
      <w:tr w:rsidR="00AD70FF" w14:paraId="0A6D837A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59B7305D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TST_CLK_OUT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5A031D46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Select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4056BF6F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tst_src0_clk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505951BA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tst_src1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:rsidR="00AD70FF" w:rsidRDefault="006C55A7" w14:paraId="0D23CC6D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tst_src2</w:t>
            </w:r>
          </w:p>
        </w:tc>
      </w:tr>
      <w:tr w:rsidR="00AD70FF" w14:paraId="67D90446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1E379B7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C830A24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</w:pPr>
            <w:r>
              <w:rPr>
                <w:sz w:val="16"/>
                <w:lang w:eastAsia="zh-CN"/>
              </w:rPr>
              <w:t>CTRL1[19:18]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037E8B7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A49D96A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B39BEB5" w14:textId="7777777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6B6EED6E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36FCC14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:rsidR="00AD70FF" w:rsidRDefault="006C55A7" w14:paraId="40AADA64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CTRL1[17:16]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65EE13BB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448D19C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BB36139" w14:textId="7777777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03CD141D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DE4CAF0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:rsidR="00AD70FF" w:rsidRDefault="006C55A7" w14:paraId="4EC5E2F9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CTRL1[15:14]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683B77D3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B8AB3D8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DC09A50" w14:textId="7777777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559C011B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C89F634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:rsidR="00AD70FF" w:rsidRDefault="006C55A7" w14:paraId="7D02724D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CTRL1[13:12]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2F70CA30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B7FA1A1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D8D28B1" w14:textId="7777777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42447278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528FAB2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D49124C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CTRL1[11:10]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EEB7363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EA568A1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5679696" w14:textId="7777777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3C3A71B3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7BB07BD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F398FC4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CTRL1[9:8]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5CA02C0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23D5211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312E83B" w14:textId="7777777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17606D58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62372F5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3DF0B85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CTRL1[7:6]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64255F0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BFAACAF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4896A31" w14:textId="7777777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03439977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052EA3A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7E6E060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CTRL1[5:4]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40EE366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57A55E6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5814940" w14:textId="7777777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2B7A5AD7" w14:textId="77777777">
        <w:trPr>
          <w:trHeight w:val="360"/>
        </w:trPr>
        <w:tc>
          <w:tcPr>
            <w:tcW w:w="1352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583CC58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83ADE1D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CTRL1[3:2]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F54ABEA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0C2ED8A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04542B9" w14:textId="7777777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20EE4281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83605B9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6B907AF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CTRL1[1:0]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2F98A68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22DA10C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B9B1172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4E25614D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2E3969C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F90744A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CTRL0[31:30]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84861D1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B92EFF8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1'b0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588B818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567E3984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5C6873E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6502C6B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CTRL0[29:28]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3144CC9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hrx20_pll_clk_test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B94925A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hrx20_pll_lock_flag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691E453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5EC6319F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01423BC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C590022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CTRL0[27:26]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27773EB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fpll_pixel_clk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6B68C37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fpll_lock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879E94C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3D79C940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4E75B50F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22B71A0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CTRL0[25:24]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A8C6B9B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audio_pll_clk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51558BD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audio_pll_lock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F21B464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3E6CB61A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1D7208FC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7362986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CTRL0[23:22]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8E40AB9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tx_pixel_pll_clk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4B36B89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pix_pll_sts_i[31]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9910B6F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627F0516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22F65FF9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E9313F1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CTRL0[21:20]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1746793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tcon_clk_out0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9A5EC92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p2p_pll0_lock_flag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A7FBFEE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6CCCF650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 w:rsidR="00AD70FF" w:rsidRDefault="006C55A7" w14:paraId="02DC4293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FBBC06A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CTRL0[19:18]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7BC2155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vga_pll_clk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1D930CE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vga_pll_lock_flag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60A22DF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65E4EC9A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3722D0A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23EF939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CTRL0[17:16]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EA95CE1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p20_usb2_ckout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3E2CAB2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usb_pll0_lock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CD5768C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6FABF0ED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1F3359E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F2A4E5D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CTRL0[15:14]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5BF5C77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disp_pll_clk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F789C2E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disp_pll_sts_i[31]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A0F6E0E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15E74FC9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D9A48CF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75119BB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CTRL0[13:12]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73D9DB4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hifi_pll_clk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D8F26B7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hifi_pll_sts_i[31]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877A2A0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1’b0</w:t>
            </w:r>
          </w:p>
        </w:tc>
      </w:tr>
      <w:tr w:rsidR="00AD70FF" w14:paraId="797F17FD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090736E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AAE1168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CTRL0[11:10]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77E9291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fclk_div2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FDC1F60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fixpll_lock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989FB07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am_ring_osc_clk_out_vpu[1]</w:t>
            </w:r>
          </w:p>
        </w:tc>
      </w:tr>
      <w:tr w:rsidR="00AD70FF" w14:paraId="35F43BE2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055DCC4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CC64816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CTRL0[9:8]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9D23D2D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fclk_div2p5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8BEA937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fixpll_lock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2B9D336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am_ring_osc_clk_out_vpu[1]</w:t>
            </w:r>
          </w:p>
        </w:tc>
      </w:tr>
      <w:tr w:rsidR="00AD70FF" w14:paraId="0F3D27EB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7AB7477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1580772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CTRL0[7:6]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2DAC88B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fclk_div3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0C87C8A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fixpll_lock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14E1C76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am_ring_osc_clk_out_video_out</w:t>
            </w:r>
          </w:p>
        </w:tc>
      </w:tr>
      <w:tr w:rsidR="00AD70FF" w14:paraId="4C03FB57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8A8CB7E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83762AF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CTRL0[5:4]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9F7B93E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fclk_div4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1C51847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fixpll_lock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9E0C31E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am_ring_osc_clk_out_top[2]</w:t>
            </w:r>
          </w:p>
        </w:tc>
      </w:tr>
      <w:tr w:rsidR="00AD70FF" w14:paraId="02654FA1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DB73607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460DB04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CTRL0[3:2]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9D16781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fclk_div5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7D27FB2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fixpll_lock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2B3DE95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am_ring_osc_clk_out_top[</w:t>
            </w:r>
            <w:r>
              <w:rPr>
                <w:sz w:val="16"/>
                <w:szCs w:val="16"/>
                <w:lang w:eastAsia="zh-CN"/>
              </w:rPr>
              <w:t>1</w:t>
            </w:r>
            <w:r>
              <w:rPr>
                <w:sz w:val="16"/>
                <w:szCs w:val="16"/>
              </w:rPr>
              <w:t>]</w:t>
            </w:r>
          </w:p>
        </w:tc>
      </w:tr>
      <w:tr w:rsidR="00AD70FF" w14:paraId="3285FB8B" w14:textId="77777777">
        <w:trPr>
          <w:trHeight w:val="360"/>
        </w:trPr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9ED359F" w14:textId="77777777">
            <w:pPr>
              <w:widowControl w:val="0"/>
              <w:spacing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9A78156" w14:textId="77777777">
            <w:pPr>
              <w:widowControl w:val="0"/>
              <w:spacing w:line="240" w:lineRule="auto"/>
              <w:jc w:val="center"/>
              <w:textAlignment w:val="center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CTRL0[1:0]</w:t>
            </w:r>
          </w:p>
        </w:tc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8B81FAF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fclk_div7</w:t>
            </w:r>
          </w:p>
        </w:tc>
        <w:tc>
          <w:tcPr>
            <w:tcW w:w="2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B0BE6B3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fixpll_lock</w:t>
            </w:r>
          </w:p>
        </w:tc>
        <w:tc>
          <w:tcPr>
            <w:tcW w:w="2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9F10B1F" w14:textId="77777777">
            <w:pPr>
              <w:widowControl w:val="0"/>
              <w:spacing w:after="0"/>
              <w:ind w:left="-20" w:right="-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am_ring_osc_clk_out_top[</w:t>
            </w:r>
            <w:r>
              <w:rPr>
                <w:sz w:val="16"/>
                <w:szCs w:val="16"/>
                <w:lang w:eastAsia="zh-CN"/>
              </w:rPr>
              <w:t>0</w:t>
            </w:r>
            <w:r>
              <w:rPr>
                <w:sz w:val="16"/>
                <w:szCs w:val="16"/>
              </w:rPr>
              <w:t>]</w:t>
            </w:r>
          </w:p>
        </w:tc>
      </w:tr>
    </w:tbl>
    <w:p w:rsidR="00AD70FF" w:rsidRDefault="006C55A7" w14:paraId="64A5B1E2" w14:textId="77777777">
      <w:pPr>
        <w:pStyle w:val="3"/>
        <w:rPr>
          <w:lang w:eastAsia="zh-CN"/>
        </w:rPr>
      </w:pPr>
      <w:bookmarkStart w:name="_Toc2191" w:id="280"/>
      <w:r>
        <w:rPr>
          <w:lang w:eastAsia="zh-CN"/>
        </w:rPr>
        <w:t>EE_CLKCTRL_VP_OPT_CLK_CTRL</w:t>
      </w:r>
      <w:bookmarkEnd w:id="280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60014F5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05586CD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85722D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088923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01E2A36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B11095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030C42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2CAFEA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D01DF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D86A8B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no glitch mux sel out, if it’s </w:t>
            </w:r>
            <w:r>
              <w:rPr>
                <w:sz w:val="16"/>
              </w:rPr>
              <w:t>not equal to sel in for long time, mean the FSM is dead because no clock in</w:t>
            </w:r>
          </w:p>
        </w:tc>
      </w:tr>
      <w:tr w:rsidR="00AD70FF" w14:paraId="0310A5C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80EB94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2</w:t>
            </w:r>
            <w:r>
              <w:rPr>
                <w:sz w:val="16"/>
                <w:lang w:eastAsia="zh-CN"/>
              </w:rPr>
              <w:t>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354651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B6D90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269335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clock gate en</w:t>
            </w:r>
          </w:p>
        </w:tc>
      </w:tr>
      <w:tr w:rsidR="00AD70FF" w14:paraId="4675413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F65BA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2</w:t>
            </w:r>
            <w:r>
              <w:rPr>
                <w:sz w:val="16"/>
                <w:lang w:eastAsia="zh-CN"/>
              </w:rPr>
              <w:t>7</w:t>
            </w:r>
            <w:r>
              <w:rPr>
                <w:sz w:val="16"/>
              </w:rPr>
              <w:t>:2</w:t>
            </w:r>
            <w:r>
              <w:rPr>
                <w:sz w:val="16"/>
                <w:lang w:eastAsia="zh-CN"/>
              </w:rPr>
              <w:t>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3DD5C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AB37C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BC43B9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source select:</w:t>
            </w:r>
          </w:p>
          <w:p w:rsidR="00AD70FF" w:rsidRDefault="006C55A7" w14:paraId="2ABA5C6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0:cts_oscin_clk;</w:t>
            </w:r>
          </w:p>
          <w:p w:rsidR="00AD70FF" w:rsidRDefault="006C55A7" w14:paraId="7EB1E6C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1:disp_pll_clk</w:t>
            </w:r>
          </w:p>
          <w:p w:rsidR="00AD70FF" w:rsidRDefault="006C55A7" w14:paraId="1EA6E28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2:fclk_div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</w:rPr>
              <w:t>;</w:t>
            </w:r>
          </w:p>
          <w:p w:rsidR="00AD70FF" w:rsidRDefault="006C55A7" w14:paraId="1C1B02C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7E294D3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4:fclk_div</w:t>
            </w:r>
            <w:r>
              <w:rPr>
                <w:sz w:val="16"/>
                <w:lang w:eastAsia="zh-CN"/>
              </w:rPr>
              <w:t>3</w:t>
            </w:r>
          </w:p>
          <w:p w:rsidR="00AD70FF" w:rsidRDefault="006C55A7" w14:paraId="55DECF4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5:ftx_pll_div_clk</w:t>
            </w:r>
          </w:p>
          <w:p w:rsidR="00AD70FF" w:rsidRDefault="006C55A7" w14:paraId="10671BF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6:vdin_clk</w:t>
            </w:r>
          </w:p>
          <w:p w:rsidR="00AD70FF" w:rsidRDefault="006C55A7" w14:paraId="05E4DD0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7:tx_pixel_pll_clk</w:t>
            </w:r>
          </w:p>
        </w:tc>
      </w:tr>
      <w:tr w:rsidR="00AD70FF" w14:paraId="15D2D40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B06BD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z w:val="16"/>
                <w:lang w:eastAsia="zh-CN"/>
              </w:rPr>
              <w:t>2</w:t>
            </w:r>
            <w:r>
              <w:rPr>
                <w:sz w:val="16"/>
              </w:rPr>
              <w:t>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022EE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A384E5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C9C2B5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  <w:tr w:rsidR="00AD70FF" w14:paraId="6E6385B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C596F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868291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9C1431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243795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no gilitch mux sel in</w:t>
            </w:r>
          </w:p>
          <w:p w:rsidR="00AD70FF" w:rsidRDefault="006C55A7" w14:paraId="31AEC2D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 select pre_a;</w:t>
            </w:r>
          </w:p>
          <w:p w:rsidR="00AD70FF" w:rsidRDefault="006C55A7" w14:paraId="1FF7DEF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 select pre_b;</w:t>
            </w:r>
          </w:p>
        </w:tc>
      </w:tr>
      <w:tr w:rsidR="00AD70FF" w14:paraId="7BA9E0E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2BD628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1912E0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98874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268174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clock gate en</w:t>
            </w:r>
          </w:p>
        </w:tc>
      </w:tr>
      <w:tr w:rsidR="00AD70FF" w14:paraId="16A466D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B60150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1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</w:rPr>
              <w:t>:</w:t>
            </w:r>
            <w:r>
              <w:rPr>
                <w:sz w:val="16"/>
                <w:lang w:eastAsia="zh-CN"/>
              </w:rPr>
              <w:t>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AB783C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81058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58F267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source select:</w:t>
            </w:r>
          </w:p>
          <w:p w:rsidR="00AD70FF" w:rsidRDefault="006C55A7" w14:paraId="0C74F73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0:cts_oscin_clk;</w:t>
            </w:r>
          </w:p>
          <w:p w:rsidR="00AD70FF" w:rsidRDefault="006C55A7" w14:paraId="3470D1F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1:disp_pll_clk</w:t>
            </w:r>
          </w:p>
          <w:p w:rsidR="00AD70FF" w:rsidRDefault="006C55A7" w14:paraId="61ADB67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2:fclk_div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</w:rPr>
              <w:t>;</w:t>
            </w:r>
          </w:p>
          <w:p w:rsidR="00AD70FF" w:rsidRDefault="006C55A7" w14:paraId="5DEB0BD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7CFDEDF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4:fclk_div</w:t>
            </w:r>
            <w:r>
              <w:rPr>
                <w:sz w:val="16"/>
                <w:lang w:eastAsia="zh-CN"/>
              </w:rPr>
              <w:t>3</w:t>
            </w:r>
          </w:p>
          <w:p w:rsidR="00AD70FF" w:rsidRDefault="006C55A7" w14:paraId="4F04A22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5:fclk_div</w:t>
            </w:r>
            <w:r>
              <w:rPr>
                <w:sz w:val="16"/>
                <w:lang w:eastAsia="zh-CN"/>
              </w:rPr>
              <w:t>2</w:t>
            </w:r>
          </w:p>
          <w:p w:rsidR="00AD70FF" w:rsidRDefault="006C55A7" w14:paraId="49391A3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6:vdin_clk</w:t>
            </w:r>
          </w:p>
          <w:p w:rsidR="00AD70FF" w:rsidRDefault="006C55A7" w14:paraId="233886C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7:tx_pixel_pll_clk</w:t>
            </w:r>
          </w:p>
        </w:tc>
      </w:tr>
      <w:tr w:rsidR="00AD70FF" w14:paraId="6FC2B4A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AC906C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6</w:t>
            </w:r>
            <w:r>
              <w:rPr>
                <w:sz w:val="16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C0D37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7DDB1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BA24E0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AD70FF" w14:paraId="1D0656FE" w14:textId="77777777"/>
    <w:p w:rsidR="00AD70FF" w:rsidRDefault="006C55A7" w14:paraId="3A821D60" w14:textId="77777777">
      <w:pPr>
        <w:pStyle w:val="3"/>
        <w:rPr>
          <w:lang w:eastAsia="zh-CN"/>
        </w:rPr>
      </w:pPr>
      <w:bookmarkStart w:name="_Toc3321" w:id="281"/>
      <w:r>
        <w:rPr>
          <w:lang w:eastAsia="zh-CN"/>
        </w:rPr>
        <w:t>EE_</w:t>
      </w:r>
      <w:r>
        <w:t>CLKCTRL_B</w:t>
      </w:r>
      <w:r>
        <w:rPr>
          <w:lang w:eastAsia="zh-CN"/>
        </w:rPr>
        <w:t>CON_CLK_CNTL</w:t>
      </w:r>
      <w:bookmarkEnd w:id="281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:rsidTr="0C5ECC11" w14:paraId="04D4B8E9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063E2F2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42D151C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4D35755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24FA4CF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:rsidTr="0C5ECC11" w14:paraId="39F0539C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88D1D7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9:7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718A49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329128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0C5ECC11" w:rsidRDefault="006C55A7" w14:paraId="576AC0CC" w14:textId="072BEF43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 w:rsidRPr="0C5ECC11" w:rsidR="006C55A7">
              <w:rPr>
                <w:sz w:val="16"/>
                <w:szCs w:val="16"/>
                <w:lang w:eastAsia="zh-CN"/>
              </w:rPr>
              <w:t>clk_sel</w:t>
            </w:r>
            <w:r w:rsidRPr="0C5ECC11" w:rsidR="006C55A7">
              <w:rPr>
                <w:sz w:val="16"/>
                <w:szCs w:val="16"/>
              </w:rPr>
              <w:t>:</w:t>
            </w:r>
            <w:r w:rsidRPr="0C5ECC11" w:rsidR="006C55A7">
              <w:rPr>
                <w:sz w:val="16"/>
                <w:szCs w:val="16"/>
                <w:lang w:eastAsia="zh-CN"/>
              </w:rPr>
              <w:t>:</w:t>
            </w:r>
          </w:p>
          <w:p w:rsidR="00AD70FF" w:rsidRDefault="006C55A7" w14:paraId="651E328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579A18E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1:cts_sys_clk</w:t>
            </w:r>
          </w:p>
          <w:p w:rsidR="00AD70FF" w:rsidRDefault="006C55A7" w14:paraId="2BE3A13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</w:t>
            </w:r>
            <w:r>
              <w:rPr>
                <w:sz w:val="16"/>
                <w:lang w:eastAsia="zh-CN"/>
              </w:rPr>
              <w:t>5</w:t>
            </w:r>
          </w:p>
          <w:p w:rsidR="00AD70FF" w:rsidRDefault="006C55A7" w14:paraId="416B27A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28501AC6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4:tx_pll_div_clk</w:t>
            </w:r>
          </w:p>
          <w:p w:rsidR="00AD70FF" w:rsidRDefault="006C55A7" w14:paraId="15FD2DA3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5:</w:t>
            </w:r>
            <w:r>
              <w:rPr>
                <w:color w:val="FF0000"/>
                <w:sz w:val="16"/>
                <w:lang w:eastAsia="zh-CN"/>
              </w:rPr>
              <w:t>1’b0</w:t>
            </w:r>
          </w:p>
          <w:p w:rsidR="00AD70FF" w:rsidRDefault="006C55A7" w14:paraId="18642EE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632D2BD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</w:t>
            </w:r>
            <w:r>
              <w:rPr>
                <w:sz w:val="16"/>
                <w:lang w:eastAsia="zh-CN"/>
              </w:rPr>
              <w:t>1’b0</w:t>
            </w:r>
          </w:p>
        </w:tc>
      </w:tr>
      <w:tr w:rsidR="00AD70FF" w:rsidTr="0C5ECC11" w14:paraId="17C8D5D2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1AA1B77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5041C05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DEA191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0C5ECC11" w:rsidRDefault="006C55A7" w14:paraId="1371B747" w14:textId="3BB4B3E7">
            <w:pPr>
              <w:widowControl w:val="0"/>
              <w:snapToGrid w:val="0"/>
              <w:rPr>
                <w:sz w:val="16"/>
                <w:szCs w:val="16"/>
              </w:rPr>
            </w:pPr>
            <w:r w:rsidRPr="0C5ECC11" w:rsidR="006C55A7">
              <w:rPr>
                <w:sz w:val="16"/>
                <w:szCs w:val="16"/>
                <w:lang w:eastAsia="zh-CN"/>
              </w:rPr>
              <w:t>clk</w:t>
            </w:r>
            <w:r w:rsidRPr="0C5ECC11" w:rsidR="006C55A7">
              <w:rPr>
                <w:sz w:val="16"/>
                <w:szCs w:val="16"/>
              </w:rPr>
              <w:t>_en</w:t>
            </w:r>
          </w:p>
        </w:tc>
      </w:tr>
      <w:tr w:rsidR="00AD70FF" w:rsidTr="0C5ECC11" w14:paraId="519D3C0B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2940F0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5:0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552FE92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126A0BA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RDefault="006C55A7" w14:paraId="20915D4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6E9C2ABC" w14:textId="77777777">
      <w:pPr>
        <w:pStyle w:val="3"/>
        <w:rPr>
          <w:lang w:eastAsia="zh-CN"/>
        </w:rPr>
      </w:pPr>
      <w:bookmarkStart w:name="_Toc9102" w:id="282"/>
      <w:r>
        <w:rPr>
          <w:lang w:eastAsia="zh-CN"/>
        </w:rPr>
        <w:t>EE_CLKCTRL_TX_DET_CLK_CTRL</w:t>
      </w:r>
      <w:bookmarkEnd w:id="282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:rsidTr="48EBF6D4" w14:paraId="1D62BA04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106CC60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5B52C54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2FB0CFC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2D35732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:rsidTr="48EBF6D4" w14:paraId="6C386C74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F6088E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9:7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58B4DE0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9AAF67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0C5ECC11" w:rsidRDefault="006C55A7" w14:paraId="46813840" w14:textId="66398938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 w:rsidRPr="0C5ECC11" w:rsidR="006C55A7">
              <w:rPr>
                <w:sz w:val="16"/>
                <w:szCs w:val="16"/>
                <w:lang w:eastAsia="zh-CN"/>
              </w:rPr>
              <w:t>clk_sel</w:t>
            </w:r>
            <w:r w:rsidRPr="0C5ECC11" w:rsidR="006C55A7">
              <w:rPr>
                <w:sz w:val="16"/>
                <w:szCs w:val="16"/>
              </w:rPr>
              <w:t>:</w:t>
            </w:r>
            <w:r w:rsidRPr="0C5ECC11" w:rsidR="006C55A7">
              <w:rPr>
                <w:sz w:val="16"/>
                <w:szCs w:val="16"/>
                <w:lang w:eastAsia="zh-CN"/>
              </w:rPr>
              <w:t>:</w:t>
            </w:r>
          </w:p>
          <w:p w:rsidR="00AD70FF" w:rsidRDefault="006C55A7" w14:paraId="4E48A2D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2DB9B29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1:cts_sys_clk</w:t>
            </w:r>
          </w:p>
          <w:p w:rsidR="00AD70FF" w:rsidRDefault="006C55A7" w14:paraId="7C23F18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</w:t>
            </w:r>
            <w:r>
              <w:rPr>
                <w:sz w:val="16"/>
                <w:lang w:eastAsia="zh-CN"/>
              </w:rPr>
              <w:t>5</w:t>
            </w:r>
          </w:p>
          <w:p w:rsidR="00AD70FF" w:rsidRDefault="006C55A7" w14:paraId="482F731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6D5A799E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4:</w:t>
            </w:r>
            <w:r>
              <w:rPr>
                <w:color w:val="FF0000"/>
                <w:sz w:val="16"/>
                <w:lang w:eastAsia="zh-CN"/>
              </w:rPr>
              <w:t>1’b0</w:t>
            </w:r>
          </w:p>
          <w:p w:rsidR="00AD70FF" w:rsidRDefault="006C55A7" w14:paraId="12D951D6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5:</w:t>
            </w:r>
            <w:r>
              <w:rPr>
                <w:color w:val="FF0000"/>
                <w:sz w:val="16"/>
                <w:lang w:eastAsia="zh-CN"/>
              </w:rPr>
              <w:t>1’b0</w:t>
            </w:r>
          </w:p>
          <w:p w:rsidR="00AD70FF" w:rsidRDefault="006C55A7" w14:paraId="08E9DC3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7C718F3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</w:t>
            </w:r>
            <w:r>
              <w:rPr>
                <w:sz w:val="16"/>
                <w:lang w:eastAsia="zh-CN"/>
              </w:rPr>
              <w:t>1’b0</w:t>
            </w:r>
          </w:p>
        </w:tc>
      </w:tr>
      <w:tr w:rsidR="00AD70FF" w:rsidTr="48EBF6D4" w14:paraId="6B568B6E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1D3DECF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A15865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363152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0C5ECC11" w:rsidRDefault="006C55A7" w14:paraId="0CB0FAB9" w14:textId="5131DA29">
            <w:pPr>
              <w:widowControl w:val="0"/>
              <w:snapToGrid w:val="0"/>
              <w:rPr>
                <w:sz w:val="16"/>
                <w:szCs w:val="16"/>
              </w:rPr>
            </w:pPr>
            <w:r w:rsidRPr="0C5ECC11" w:rsidR="006C55A7">
              <w:rPr>
                <w:sz w:val="16"/>
                <w:szCs w:val="16"/>
                <w:lang w:eastAsia="zh-CN"/>
              </w:rPr>
              <w:t>clk</w:t>
            </w:r>
            <w:r w:rsidRPr="0C5ECC11" w:rsidR="006C55A7">
              <w:rPr>
                <w:sz w:val="16"/>
                <w:szCs w:val="16"/>
              </w:rPr>
              <w:t>_en</w:t>
            </w:r>
          </w:p>
        </w:tc>
      </w:tr>
      <w:tr w:rsidR="00AD70FF" w:rsidTr="48EBF6D4" w14:paraId="1FA3B659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DEEFFC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5:0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47DBB8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5892E27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48EBF6D4" w:rsidRDefault="006C55A7" w14:paraId="250BC14F" w14:textId="2591B76B">
            <w:pPr>
              <w:widowControl w:val="0"/>
              <w:snapToGrid w:val="0"/>
              <w:rPr>
                <w:sz w:val="16"/>
                <w:szCs w:val="16"/>
              </w:rPr>
            </w:pPr>
            <w:r w:rsidRPr="48EBF6D4" w:rsidR="006C55A7">
              <w:rPr>
                <w:sz w:val="16"/>
                <w:szCs w:val="16"/>
              </w:rPr>
              <w:t>div N</w:t>
            </w:r>
            <w:r w:rsidRPr="48EBF6D4" w:rsidR="006C55A7">
              <w:rPr>
                <w:sz w:val="16"/>
                <w:szCs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6AE9034F" w14:textId="77777777">
      <w:pPr>
        <w:pStyle w:val="3"/>
        <w:rPr>
          <w:lang w:eastAsia="zh-CN"/>
        </w:rPr>
      </w:pPr>
      <w:bookmarkStart w:name="_Toc24837" w:id="283"/>
      <w:r>
        <w:rPr>
          <w:lang w:eastAsia="zh-CN"/>
        </w:rPr>
        <w:t>EE_CLKCTRL_APB2_CLK_CTRL</w:t>
      </w:r>
      <w:bookmarkEnd w:id="283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:rsidTr="48EBF6D4" w14:paraId="5EEAB779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26D0DAC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3491560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27A7062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5F44018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:rsidTr="48EBF6D4" w14:paraId="1DEC9D2A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EBFBE9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9:7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800E22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CD1F45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48EBF6D4" w:rsidRDefault="006C55A7" w14:paraId="5ADCFF0C" w14:textId="1DF952D0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 w:rsidRPr="48EBF6D4" w:rsidR="006C55A7">
              <w:rPr>
                <w:sz w:val="16"/>
                <w:szCs w:val="16"/>
                <w:lang w:eastAsia="zh-CN"/>
              </w:rPr>
              <w:t>clk_sel</w:t>
            </w:r>
            <w:r w:rsidRPr="48EBF6D4" w:rsidR="006C55A7">
              <w:rPr>
                <w:sz w:val="16"/>
                <w:szCs w:val="16"/>
              </w:rPr>
              <w:t>:</w:t>
            </w:r>
            <w:r w:rsidRPr="48EBF6D4" w:rsidR="006C55A7">
              <w:rPr>
                <w:sz w:val="16"/>
                <w:szCs w:val="16"/>
                <w:lang w:eastAsia="zh-CN"/>
              </w:rPr>
              <w:t>:</w:t>
            </w:r>
          </w:p>
          <w:p w:rsidR="00AD70FF" w:rsidRDefault="006C55A7" w14:paraId="13D808D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21E90E1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1:cts_sys_clk</w:t>
            </w:r>
          </w:p>
          <w:p w:rsidR="00AD70FF" w:rsidRDefault="006C55A7" w14:paraId="3E81379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59ACA53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3:fclk_div</w:t>
            </w:r>
            <w:r>
              <w:rPr>
                <w:sz w:val="16"/>
                <w:lang w:eastAsia="zh-CN"/>
              </w:rPr>
              <w:t>3</w:t>
            </w:r>
          </w:p>
          <w:p w:rsidR="00AD70FF" w:rsidRDefault="006C55A7" w14:paraId="0104FB49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4:</w:t>
            </w:r>
            <w:r>
              <w:rPr>
                <w:sz w:val="16"/>
                <w:lang w:eastAsia="zh-CN"/>
              </w:rPr>
              <w:t>fclk_div</w:t>
            </w:r>
            <w:r>
              <w:rPr>
                <w:sz w:val="16"/>
                <w:lang w:eastAsia="zh-CN"/>
              </w:rPr>
              <w:t>5</w:t>
            </w:r>
          </w:p>
          <w:p w:rsidR="00AD70FF" w:rsidRDefault="006C55A7" w14:paraId="6236EC63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5:</w:t>
            </w:r>
            <w:r>
              <w:rPr>
                <w:color w:val="FF0000"/>
                <w:sz w:val="16"/>
                <w:lang w:eastAsia="zh-CN"/>
              </w:rPr>
              <w:t>1’b0</w:t>
            </w:r>
          </w:p>
          <w:p w:rsidR="00AD70FF" w:rsidRDefault="006C55A7" w14:paraId="3B37D1A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</w:t>
            </w:r>
            <w:r>
              <w:rPr>
                <w:sz w:val="16"/>
                <w:lang w:eastAsia="zh-CN"/>
              </w:rPr>
              <w:t>1’b0</w:t>
            </w:r>
          </w:p>
          <w:p w:rsidR="00AD70FF" w:rsidRDefault="006C55A7" w14:paraId="650431A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</w:t>
            </w:r>
            <w:r>
              <w:rPr>
                <w:sz w:val="16"/>
                <w:lang w:eastAsia="zh-CN"/>
              </w:rPr>
              <w:t>1’b0</w:t>
            </w:r>
          </w:p>
        </w:tc>
      </w:tr>
      <w:tr w:rsidR="00AD70FF" w:rsidTr="48EBF6D4" w14:paraId="2E12D20B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CBA124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51BA662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584FF09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48EBF6D4" w:rsidRDefault="006C55A7" w14:paraId="37B88D51" w14:textId="4AAA784F">
            <w:pPr>
              <w:widowControl w:val="0"/>
              <w:snapToGrid w:val="0"/>
              <w:rPr>
                <w:sz w:val="16"/>
                <w:szCs w:val="16"/>
              </w:rPr>
            </w:pPr>
            <w:r w:rsidRPr="48EBF6D4" w:rsidR="006C55A7">
              <w:rPr>
                <w:sz w:val="16"/>
                <w:szCs w:val="16"/>
                <w:lang w:eastAsia="zh-CN"/>
              </w:rPr>
              <w:t>clk</w:t>
            </w:r>
            <w:r w:rsidRPr="48EBF6D4" w:rsidR="006C55A7">
              <w:rPr>
                <w:sz w:val="16"/>
                <w:szCs w:val="16"/>
              </w:rPr>
              <w:t>_en</w:t>
            </w:r>
          </w:p>
        </w:tc>
      </w:tr>
      <w:tr w:rsidR="00AD70FF" w:rsidTr="48EBF6D4" w14:paraId="593ECA74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A6CB08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5:0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F82569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DF5E24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48EBF6D4" w:rsidRDefault="006C55A7" w14:paraId="4A88DD59" w14:textId="52E4557E">
            <w:pPr>
              <w:widowControl w:val="0"/>
              <w:snapToGrid w:val="0"/>
              <w:rPr>
                <w:sz w:val="16"/>
                <w:szCs w:val="16"/>
              </w:rPr>
            </w:pPr>
            <w:r w:rsidRPr="48EBF6D4" w:rsidR="006C55A7">
              <w:rPr>
                <w:sz w:val="16"/>
                <w:szCs w:val="16"/>
              </w:rPr>
              <w:t>div N</w:t>
            </w:r>
            <w:r w:rsidRPr="48EBF6D4" w:rsidR="006C55A7">
              <w:rPr>
                <w:sz w:val="16"/>
                <w:szCs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18A92A3A" w14:textId="77777777">
      <w:pPr>
        <w:pStyle w:val="3"/>
        <w:rPr>
          <w:lang w:eastAsia="zh-CN"/>
        </w:rPr>
      </w:pPr>
      <w:bookmarkStart w:name="_Toc7919" w:id="284"/>
      <w:r>
        <w:rPr>
          <w:lang w:eastAsia="zh-CN"/>
        </w:rPr>
        <w:t>EE_CLKCTRL_SPISG_CLK_CTRL</w:t>
      </w:r>
      <w:bookmarkEnd w:id="284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:rsidTr="48EBF6D4" w14:paraId="3DD0C73F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1A7E1AE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7AFD7EE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3A58F9B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3E16962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:rsidTr="48EBF6D4" w14:paraId="0EE8079A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12F33F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9:7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1E58AC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BA2526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48EBF6D4" w:rsidRDefault="006C55A7" w14:paraId="59A3BA25" w14:textId="5413718F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 w:rsidRPr="48EBF6D4" w:rsidR="006C55A7">
              <w:rPr>
                <w:sz w:val="16"/>
                <w:szCs w:val="16"/>
                <w:lang w:eastAsia="zh-CN"/>
              </w:rPr>
              <w:t>clk_sel</w:t>
            </w:r>
            <w:r w:rsidRPr="48EBF6D4" w:rsidR="006C55A7">
              <w:rPr>
                <w:sz w:val="16"/>
                <w:szCs w:val="16"/>
              </w:rPr>
              <w:t>:</w:t>
            </w:r>
            <w:r w:rsidRPr="48EBF6D4" w:rsidR="006C55A7">
              <w:rPr>
                <w:sz w:val="16"/>
                <w:szCs w:val="16"/>
                <w:lang w:eastAsia="zh-CN"/>
              </w:rPr>
              <w:t>:</w:t>
            </w:r>
          </w:p>
          <w:p w:rsidR="00AD70FF" w:rsidRDefault="006C55A7" w14:paraId="154D844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6CE8275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1:cts_sys_clk</w:t>
            </w:r>
          </w:p>
          <w:p w:rsidR="00AD70FF" w:rsidRDefault="006C55A7" w14:paraId="568B4BD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1E269D4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3:fclk_div</w:t>
            </w:r>
            <w:r>
              <w:rPr>
                <w:sz w:val="16"/>
                <w:lang w:eastAsia="zh-CN"/>
              </w:rPr>
              <w:t>3</w:t>
            </w:r>
          </w:p>
          <w:p w:rsidR="00AD70FF" w:rsidRDefault="006C55A7" w14:paraId="3046A0A8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4:</w:t>
            </w:r>
            <w:r>
              <w:rPr>
                <w:sz w:val="16"/>
                <w:lang w:eastAsia="zh-CN"/>
              </w:rPr>
              <w:t>fclk_div</w:t>
            </w:r>
            <w:r>
              <w:rPr>
                <w:sz w:val="16"/>
                <w:lang w:eastAsia="zh-CN"/>
              </w:rPr>
              <w:t>2</w:t>
            </w:r>
          </w:p>
          <w:p w:rsidR="00AD70FF" w:rsidRDefault="006C55A7" w14:paraId="3FC2EA99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5:</w:t>
            </w:r>
            <w:r>
              <w:rPr>
                <w:sz w:val="16"/>
                <w:lang w:eastAsia="zh-CN"/>
              </w:rPr>
              <w:t>fclk_div</w:t>
            </w:r>
            <w:r>
              <w:rPr>
                <w:sz w:val="16"/>
                <w:lang w:eastAsia="zh-CN"/>
              </w:rPr>
              <w:t>5</w:t>
            </w:r>
          </w:p>
          <w:p w:rsidR="00AD70FF" w:rsidRDefault="006C55A7" w14:paraId="53287B6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6:fclk_div</w:t>
            </w:r>
            <w:r>
              <w:rPr>
                <w:sz w:val="16"/>
                <w:lang w:eastAsia="zh-CN"/>
              </w:rPr>
              <w:t>7</w:t>
            </w:r>
          </w:p>
          <w:p w:rsidR="00AD70FF" w:rsidRDefault="006C55A7" w14:paraId="46E0618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</w:t>
            </w:r>
            <w:r>
              <w:rPr>
                <w:sz w:val="16"/>
                <w:lang w:eastAsia="zh-CN"/>
              </w:rPr>
              <w:t>1’b0</w:t>
            </w:r>
          </w:p>
        </w:tc>
      </w:tr>
      <w:tr w:rsidR="00AD70FF" w:rsidTr="48EBF6D4" w14:paraId="4CD93766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8AED84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620827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E2315E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48EBF6D4" w:rsidRDefault="006C55A7" w14:paraId="7027CCCB" w14:textId="7818AD32">
            <w:pPr>
              <w:widowControl w:val="0"/>
              <w:snapToGrid w:val="0"/>
              <w:rPr>
                <w:sz w:val="16"/>
                <w:szCs w:val="16"/>
              </w:rPr>
            </w:pPr>
            <w:r w:rsidRPr="48EBF6D4" w:rsidR="006C55A7">
              <w:rPr>
                <w:sz w:val="16"/>
                <w:szCs w:val="16"/>
                <w:lang w:eastAsia="zh-CN"/>
              </w:rPr>
              <w:t>clk</w:t>
            </w:r>
            <w:r w:rsidRPr="48EBF6D4" w:rsidR="006C55A7">
              <w:rPr>
                <w:sz w:val="16"/>
                <w:szCs w:val="16"/>
              </w:rPr>
              <w:t>_en</w:t>
            </w:r>
          </w:p>
        </w:tc>
      </w:tr>
      <w:tr w:rsidR="00AD70FF" w:rsidTr="48EBF6D4" w14:paraId="38FE134D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15E2D4B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5:0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020BB1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EEE868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48EBF6D4" w:rsidRDefault="006C55A7" w14:paraId="718CFFF6" w14:textId="03461D87">
            <w:pPr>
              <w:widowControl w:val="0"/>
              <w:snapToGrid w:val="0"/>
              <w:rPr>
                <w:sz w:val="16"/>
                <w:szCs w:val="16"/>
              </w:rPr>
            </w:pPr>
            <w:r w:rsidRPr="48EBF6D4" w:rsidR="006C55A7">
              <w:rPr>
                <w:sz w:val="16"/>
                <w:szCs w:val="16"/>
              </w:rPr>
              <w:t>div N</w:t>
            </w:r>
            <w:r w:rsidRPr="48EBF6D4" w:rsidR="006C55A7">
              <w:rPr>
                <w:sz w:val="16"/>
                <w:szCs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273BD0A8" w14:textId="77777777">
      <w:pPr>
        <w:pStyle w:val="3"/>
        <w:rPr>
          <w:lang w:eastAsia="zh-CN"/>
        </w:rPr>
      </w:pPr>
      <w:bookmarkStart w:name="_Toc21619" w:id="285"/>
      <w:r>
        <w:rPr>
          <w:lang w:eastAsia="zh-CN"/>
        </w:rPr>
        <w:t>EE</w:t>
      </w:r>
      <w:r>
        <w:rPr>
          <w:lang w:eastAsia="zh-CN"/>
        </w:rPr>
        <w:t>_CLKCTRL_PWM_CLK_(</w:t>
      </w:r>
      <w:r>
        <w:rPr>
          <w:lang w:eastAsia="zh-CN"/>
        </w:rPr>
        <w:t>EH</w:t>
      </w:r>
      <w:r>
        <w:rPr>
          <w:lang w:eastAsia="zh-CN"/>
        </w:rPr>
        <w:t>_)**_CTRL</w:t>
      </w:r>
      <w:bookmarkEnd w:id="285"/>
    </w:p>
    <w:p w:rsidR="00AD70FF" w:rsidRDefault="006C55A7" w14:paraId="7B37605A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548F4E91" wp14:editId="07777777">
            <wp:extent cx="5391150" cy="1819275"/>
            <wp:effectExtent l="0" t="0" r="0" b="0"/>
            <wp:docPr id="12" name="图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5823D86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8CBD56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0BDCDD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05068F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B38EFA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Description</w:t>
            </w:r>
          </w:p>
        </w:tc>
      </w:tr>
      <w:tr w:rsidR="00AD70FF" w14:paraId="39FD7B7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1E3FA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26:25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F1275E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8D850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7C0045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cts_pwm_j/h/f/d/b_clk</w:t>
            </w:r>
          </w:p>
          <w:p w:rsidR="00AD70FF" w:rsidRDefault="006C55A7" w14:paraId="32C1392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clk_sel:</w:t>
            </w:r>
          </w:p>
          <w:p w:rsidR="00AD70FF" w:rsidRDefault="006C55A7" w14:paraId="1A271E7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osin</w:t>
            </w:r>
          </w:p>
          <w:p w:rsidR="00AD70FF" w:rsidRDefault="006C55A7" w14:paraId="72B0F27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vid_pll</w:t>
            </w:r>
          </w:p>
          <w:p w:rsidR="00AD70FF" w:rsidRDefault="006C55A7" w14:paraId="2DEBA2E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 fclk_div4</w:t>
            </w:r>
          </w:p>
          <w:p w:rsidR="00AD70FF" w:rsidRDefault="006C55A7" w14:paraId="52F07C0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 fclk_fiv3</w:t>
            </w:r>
          </w:p>
        </w:tc>
      </w:tr>
      <w:tr w:rsidR="00AD70FF" w14:paraId="149BABA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7D2550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7736B1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72B574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D5613D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cts_pwm_j/h/f/d/b_clk</w:t>
            </w:r>
          </w:p>
          <w:p w:rsidR="00AD70FF" w:rsidRDefault="006C55A7" w14:paraId="64AF629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clk_en</w:t>
            </w:r>
          </w:p>
        </w:tc>
      </w:tr>
      <w:tr w:rsidR="00AD70FF" w14:paraId="29DB763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A3830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23:16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00C80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22B889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057208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cts_pwm_j/h/f/d/b_clk</w:t>
            </w:r>
          </w:p>
          <w:p w:rsidR="00AD70FF" w:rsidRDefault="006C55A7" w14:paraId="4659CEB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 xml:space="preserve">, if you want div8, </w:t>
            </w:r>
            <w:r>
              <w:rPr>
                <w:sz w:val="16"/>
                <w:lang w:eastAsia="zh-CN"/>
              </w:rPr>
              <w:t>set to 7</w:t>
            </w:r>
          </w:p>
        </w:tc>
      </w:tr>
      <w:tr w:rsidR="00AD70FF" w14:paraId="7FDBC17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F86D3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10:9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6B3CF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F05B82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CD3568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cts_pwm_i/g/e/c/a_clk</w:t>
            </w:r>
          </w:p>
          <w:p w:rsidR="00AD70FF" w:rsidRDefault="006C55A7" w14:paraId="098957C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clk_sel:</w:t>
            </w:r>
          </w:p>
          <w:p w:rsidR="00AD70FF" w:rsidRDefault="006C55A7" w14:paraId="2D91937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osin</w:t>
            </w:r>
          </w:p>
          <w:p w:rsidR="00AD70FF" w:rsidRDefault="006C55A7" w14:paraId="3D10AF1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vid_pll</w:t>
            </w:r>
          </w:p>
          <w:p w:rsidR="00AD70FF" w:rsidRDefault="006C55A7" w14:paraId="3FBBDF2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 fclk_div4</w:t>
            </w:r>
          </w:p>
          <w:p w:rsidR="00AD70FF" w:rsidRDefault="006C55A7" w14:paraId="023AADA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 fclk_fiv3</w:t>
            </w:r>
          </w:p>
        </w:tc>
      </w:tr>
      <w:tr w:rsidR="00AD70FF" w14:paraId="5FDB5C5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41CBE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337407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F36AC9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0A0E34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cts_pwm_i/g/e/c/a_clk</w:t>
            </w:r>
          </w:p>
          <w:p w:rsidR="00AD70FF" w:rsidRDefault="006C55A7" w14:paraId="34C3841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clk_en</w:t>
            </w:r>
          </w:p>
        </w:tc>
      </w:tr>
      <w:tr w:rsidR="00AD70FF" w14:paraId="4C055C1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21287F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81C4A2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95BCAB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299E28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cts_pwm_i/g/e/c/a_clk</w:t>
            </w:r>
          </w:p>
          <w:p w:rsidR="00AD70FF" w:rsidRDefault="006C55A7" w14:paraId="0D4A759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7136B514" w14:textId="77777777">
      <w:pPr>
        <w:pStyle w:val="3"/>
        <w:rPr>
          <w:lang w:eastAsia="zh-CN"/>
        </w:rPr>
      </w:pPr>
      <w:bookmarkStart w:name="_Toc13016" w:id="286"/>
      <w:bookmarkStart w:name="_Toc6383" w:id="287"/>
      <w:bookmarkStart w:name="_Toc12171" w:id="288"/>
      <w:r>
        <w:rPr>
          <w:lang w:eastAsia="zh-CN"/>
        </w:rPr>
        <w:t>EE_CL</w:t>
      </w:r>
      <w:r>
        <w:t>KCTRL_</w:t>
      </w:r>
      <w:r>
        <w:rPr>
          <w:lang w:eastAsia="zh-CN"/>
        </w:rPr>
        <w:t>SAR_CLK_CTRL0</w:t>
      </w:r>
      <w:bookmarkEnd w:id="286"/>
      <w:bookmarkEnd w:id="287"/>
      <w:bookmarkEnd w:id="288"/>
    </w:p>
    <w:p w:rsidR="00AD70FF" w:rsidRDefault="006C55A7" w14:paraId="394798F2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57BEDD34" wp14:editId="07777777">
            <wp:extent cx="5400675" cy="1905000"/>
            <wp:effectExtent l="0" t="0" r="0" b="0"/>
            <wp:docPr id="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7640DB4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E3A6D1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CF94AB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B53B4A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4B4B5D1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Description</w:t>
            </w:r>
          </w:p>
        </w:tc>
      </w:tr>
      <w:tr w:rsidR="00AD70FF" w14:paraId="74FABE59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E56AD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10:9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020F23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27811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77D934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clk_sel:</w:t>
            </w:r>
          </w:p>
          <w:p w:rsidR="00AD70FF" w:rsidRDefault="006C55A7" w14:paraId="435C861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osin</w:t>
            </w:r>
          </w:p>
          <w:p w:rsidR="00AD70FF" w:rsidRDefault="006C55A7" w14:paraId="4CFF7F8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cts_sys_clkl</w:t>
            </w:r>
          </w:p>
          <w:p w:rsidR="00AD70FF" w:rsidRDefault="006C55A7" w14:paraId="2973E7A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2:fclk_div5</w:t>
            </w:r>
          </w:p>
        </w:tc>
      </w:tr>
      <w:tr w:rsidR="00AD70FF" w14:paraId="450800A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E71F4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008E9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01CF6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B5C609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clk_en</w:t>
            </w:r>
          </w:p>
        </w:tc>
      </w:tr>
      <w:tr w:rsidR="00AD70FF" w14:paraId="1D8A125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86EA8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F47D54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14802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F1410A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2DD420FC" w14:textId="77777777">
      <w:pPr>
        <w:pStyle w:val="3"/>
        <w:rPr>
          <w:lang w:eastAsia="zh-CN"/>
        </w:rPr>
      </w:pPr>
      <w:bookmarkStart w:name="_Toc3844" w:id="289"/>
      <w:r>
        <w:rPr>
          <w:lang w:eastAsia="zh-CN"/>
        </w:rPr>
        <w:t>EE_</w:t>
      </w:r>
      <w:r>
        <w:t>CLKCTRL_</w:t>
      </w:r>
      <w:r>
        <w:rPr>
          <w:lang w:eastAsia="zh-CN"/>
        </w:rPr>
        <w:t>TS_CLK_CTRL</w:t>
      </w:r>
      <w:bookmarkEnd w:id="289"/>
    </w:p>
    <w:p w:rsidR="00AD70FF" w:rsidRDefault="006C55A7" w14:paraId="2AA4AFFE" w14:textId="77777777">
      <w:pPr>
        <w:rPr>
          <w:lang w:eastAsia="zh-CN"/>
        </w:rPr>
      </w:pPr>
      <w:r>
        <w:rPr>
          <w:lang w:eastAsia="zh-CN"/>
        </w:rPr>
        <w:t>this clock is generated for temp sensor.</w:t>
      </w:r>
    </w:p>
    <w:p w:rsidR="00AD70FF" w:rsidRDefault="006C55A7" w14:paraId="3889A505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09AC0470" wp14:editId="07777777">
            <wp:extent cx="5486400" cy="629285"/>
            <wp:effectExtent l="0" t="0" r="0" b="0"/>
            <wp:docPr id="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A91BF6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2E11C3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D3B1A6E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056176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4913A0D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248D57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2136A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E5C82D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AB3C5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06F6DD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</w:t>
            </w:r>
            <w:r>
              <w:rPr>
                <w:sz w:val="16"/>
              </w:rPr>
              <w:t xml:space="preserve">ts_clk </w:t>
            </w:r>
            <w:r>
              <w:rPr>
                <w:sz w:val="16"/>
              </w:rPr>
              <w:t>clk_en</w:t>
            </w:r>
          </w:p>
        </w:tc>
      </w:tr>
      <w:tr w:rsidR="00AD70FF" w14:paraId="4FED7A3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B07BC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7:0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8DBDF8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57E71E" w14:textId="77777777">
            <w:pPr>
              <w:keepNext/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highlight w:val="yellow"/>
                <w:lang w:eastAsia="zh-CN"/>
              </w:rPr>
              <w:t>18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12A1BD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</w:t>
            </w:r>
            <w:r>
              <w:rPr>
                <w:sz w:val="16"/>
              </w:rPr>
              <w:t>ts_clk 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3ADF7D8D" w14:textId="77777777">
      <w:pPr>
        <w:pStyle w:val="3"/>
        <w:rPr>
          <w:lang w:eastAsia="zh-CN"/>
        </w:rPr>
      </w:pPr>
      <w:bookmarkStart w:name="_Toc19945" w:id="290"/>
      <w:bookmarkStart w:name="_Toc19487" w:id="291"/>
      <w:bookmarkStart w:name="_Toc21463" w:id="292"/>
      <w:bookmarkStart w:name="_Toc31302" w:id="293"/>
      <w:bookmarkStart w:name="_Toc8449" w:id="294"/>
      <w:bookmarkStart w:name="_Toc3264" w:id="295"/>
      <w:bookmarkStart w:name="_Toc13128" w:id="296"/>
      <w:r>
        <w:rPr>
          <w:lang w:eastAsia="zh-CN"/>
        </w:rPr>
        <w:t>EE_</w:t>
      </w:r>
      <w:r>
        <w:t>CLKCTRL_AXI_CLK_CTRL0</w:t>
      </w:r>
      <w:bookmarkEnd w:id="290"/>
      <w:bookmarkEnd w:id="291"/>
      <w:bookmarkEnd w:id="292"/>
      <w:bookmarkEnd w:id="293"/>
      <w:bookmarkEnd w:id="294"/>
      <w:bookmarkEnd w:id="295"/>
      <w:bookmarkEnd w:id="296"/>
      <w:r>
        <w:tab/>
      </w:r>
    </w:p>
    <w:p w:rsidR="00AD70FF" w:rsidRDefault="006C55A7" w14:paraId="72137E29" w14:textId="77777777">
      <w:pPr>
        <w:rPr>
          <w:lang w:eastAsia="zh-CN"/>
        </w:rPr>
      </w:pPr>
      <w:r>
        <w:rPr>
          <w:lang w:eastAsia="zh-CN"/>
        </w:rPr>
        <w:t>AXI_CLK is a high speed clock for most of data bus.</w:t>
      </w:r>
    </w:p>
    <w:p w:rsidR="00AD70FF" w:rsidRDefault="006C55A7" w14:paraId="29079D35" w14:textId="77777777">
      <w:pPr>
        <w:rPr>
          <w:lang w:eastAsia="zh-CN"/>
        </w:rPr>
      </w:pPr>
      <w:r>
        <w:rPr>
          <w:noProof/>
        </w:rPr>
        <w:drawing>
          <wp:inline distT="0" distB="0" distL="0" distR="0" wp14:anchorId="39CC8D84" wp14:editId="07777777">
            <wp:extent cx="2746375" cy="2134235"/>
            <wp:effectExtent l="0" t="0" r="0" b="0"/>
            <wp:docPr id="1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A890B" wp14:editId="07777777">
            <wp:extent cx="3258185" cy="2178685"/>
            <wp:effectExtent l="0" t="0" r="0" b="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347F344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AD6012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9FF466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4ECD77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B1A9ED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BF5E962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77A91F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65FBD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1773E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429457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no glitch mux sel out, if it’s not equal to sel in for long time, </w:t>
            </w:r>
            <w:r>
              <w:rPr>
                <w:sz w:val="16"/>
              </w:rPr>
              <w:t>mean the FSM is dead because no clock in</w:t>
            </w:r>
          </w:p>
        </w:tc>
      </w:tr>
      <w:tr w:rsidR="00AD70FF" w14:paraId="1BF216C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75807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59686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945F7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E9A7D8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clock gate en</w:t>
            </w:r>
          </w:p>
        </w:tc>
      </w:tr>
      <w:tr w:rsidR="00AD70FF" w14:paraId="5DFB130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F6DC0D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28:26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0E74D0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20306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106C6D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source select:</w:t>
            </w:r>
          </w:p>
          <w:p w:rsidR="00AD70FF" w:rsidRDefault="006C55A7" w14:paraId="3ACB87B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0:cts_oscin_clk;</w:t>
            </w:r>
          </w:p>
          <w:p w:rsidR="00AD70FF" w:rsidRDefault="006C55A7" w14:paraId="07E060E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1:fclk_div2;</w:t>
            </w:r>
          </w:p>
          <w:p w:rsidR="00AD70FF" w:rsidRDefault="006C55A7" w14:paraId="55AA68F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2:fclk_div3;</w:t>
            </w:r>
          </w:p>
          <w:p w:rsidR="00AD70FF" w:rsidRDefault="006C55A7" w14:paraId="3C624DF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555D38E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</w:rPr>
              <w:t>:fclk_div5</w:t>
            </w:r>
          </w:p>
          <w:p w:rsidR="00AD70FF" w:rsidRDefault="006C55A7" w14:paraId="5A450CB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5:fclk_div7</w:t>
            </w:r>
          </w:p>
          <w:p w:rsidR="00AD70FF" w:rsidRDefault="006C55A7" w14:paraId="15AFFC3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6</w:t>
            </w:r>
            <w:r>
              <w:rPr>
                <w:sz w:val="16"/>
              </w:rPr>
              <w:t>:fclk_div2p5</w:t>
            </w:r>
          </w:p>
        </w:tc>
      </w:tr>
      <w:tr w:rsidR="00AD70FF" w14:paraId="1AEAEFB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DD3E41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25:16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BDB27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EF618B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B7171B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pre_b 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  <w:tr w:rsidR="00AD70FF" w14:paraId="07137055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09032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7B7D6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F458D9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CCEDC3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no gilitch mux sel in</w:t>
            </w:r>
          </w:p>
          <w:p w:rsidR="00AD70FF" w:rsidRDefault="006C55A7" w14:paraId="438DDB0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 select pre_a;</w:t>
            </w:r>
          </w:p>
          <w:p w:rsidR="00AD70FF" w:rsidRDefault="006C55A7" w14:paraId="28F4DFC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 select pre_b;</w:t>
            </w:r>
          </w:p>
        </w:tc>
      </w:tr>
      <w:tr w:rsidR="00AD70FF" w14:paraId="37532A1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192DA5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47864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DA64D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F0565E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clock gate en</w:t>
            </w:r>
          </w:p>
        </w:tc>
      </w:tr>
      <w:tr w:rsidR="00AD70FF" w14:paraId="4F6AD01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DD5DE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12:10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C7424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4DD1BF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1B60CB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source select:</w:t>
            </w:r>
          </w:p>
          <w:p w:rsidR="00AD70FF" w:rsidRDefault="006C55A7" w14:paraId="14E3E63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0:cts_oscin_clk;</w:t>
            </w:r>
          </w:p>
          <w:p w:rsidR="00AD70FF" w:rsidRDefault="006C55A7" w14:paraId="4F9F8FC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1:fclk_div2;</w:t>
            </w:r>
          </w:p>
          <w:p w:rsidR="00AD70FF" w:rsidRDefault="006C55A7" w14:paraId="498D05A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2:fclk_div3;</w:t>
            </w:r>
          </w:p>
          <w:p w:rsidR="00AD70FF" w:rsidRDefault="006C55A7" w14:paraId="5BA92AC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04604FD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</w:rPr>
              <w:t>:fclk_div5</w:t>
            </w:r>
          </w:p>
          <w:p w:rsidR="00AD70FF" w:rsidRDefault="006C55A7" w14:paraId="34F5965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5:fclk_div7</w:t>
            </w:r>
          </w:p>
          <w:p w:rsidR="00AD70FF" w:rsidRDefault="006C55A7" w14:paraId="632C96B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6</w:t>
            </w:r>
            <w:r>
              <w:rPr>
                <w:sz w:val="16"/>
              </w:rPr>
              <w:t>:fclk_div2p5</w:t>
            </w:r>
          </w:p>
        </w:tc>
      </w:tr>
      <w:tr w:rsidR="00AD70FF" w14:paraId="02A34F6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6920D4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9:0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0DF5F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332F1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E2C0D1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pre_a div N</w:t>
            </w:r>
            <w:r>
              <w:rPr>
                <w:sz w:val="16"/>
                <w:lang w:eastAsia="zh-CN"/>
              </w:rPr>
              <w:t xml:space="preserve">, if you </w:t>
            </w:r>
            <w:r>
              <w:rPr>
                <w:sz w:val="16"/>
                <w:lang w:eastAsia="zh-CN"/>
              </w:rPr>
              <w:t>want div8, set to 7</w:t>
            </w:r>
          </w:p>
        </w:tc>
      </w:tr>
    </w:tbl>
    <w:p w:rsidR="00AD70FF" w:rsidRDefault="006C55A7" w14:paraId="2EF27FF9" w14:textId="77777777">
      <w:pPr>
        <w:pStyle w:val="3"/>
        <w:rPr>
          <w:lang w:eastAsia="zh-CN"/>
        </w:rPr>
      </w:pPr>
      <w:bookmarkStart w:name="_Toc32673" w:id="297"/>
      <w:r>
        <w:rPr>
          <w:lang w:eastAsia="zh-CN"/>
        </w:rPr>
        <w:t>EE_CLKCTRL_CLK81_GATE_CTRL</w:t>
      </w:r>
      <w:r>
        <w:rPr>
          <w:lang w:eastAsia="zh-CN"/>
        </w:rPr>
        <w:t xml:space="preserve"> &amp; EE_CLKCTRL_AHB_CLK_GATE_CTRL</w:t>
      </w:r>
      <w:bookmarkEnd w:id="297"/>
    </w:p>
    <w:p w:rsidR="00AD70FF" w:rsidRDefault="006C55A7" w14:paraId="7E9F0CB4" w14:textId="77777777">
      <w:pPr>
        <w:rPr>
          <w:lang w:eastAsia="zh-CN"/>
        </w:rPr>
      </w:pPr>
      <w:r>
        <w:rPr>
          <w:lang w:eastAsia="zh-CN"/>
        </w:rPr>
        <w:t>Each bit will enabled one user, all those bits are default enable after power up, if some bits are not defined, mean they are reserved.</w:t>
      </w:r>
    </w:p>
    <w:p w:rsidR="00AD70FF" w:rsidRDefault="006C55A7" w14:paraId="0524CDF3" w14:textId="77777777">
      <w:pPr>
        <w:rPr>
          <w:lang w:eastAsia="zh-CN"/>
        </w:rPr>
      </w:pPr>
      <w:r>
        <w:rPr>
          <w:lang w:eastAsia="zh-CN"/>
        </w:rPr>
        <w:t>Ref spec link:</w:t>
      </w:r>
      <w:r>
        <w:rPr>
          <w:lang w:eastAsia="zh-CN"/>
        </w:rPr>
        <w:t xml:space="preserve"> </w:t>
      </w:r>
      <w:hyperlink r:id="rId33">
        <w:r>
          <w:rPr>
            <w:rStyle w:val="af5"/>
            <w:color w:val="FF0000"/>
            <w:lang w:eastAsia="zh-CN"/>
          </w:rPr>
          <w:t>ms1_clk_spec</w:t>
        </w:r>
      </w:hyperlink>
    </w:p>
    <w:p w:rsidR="00AD70FF" w:rsidRDefault="00AD70FF" w14:paraId="17686DC7" w14:textId="77777777"/>
    <w:p w:rsidR="00AD70FF" w:rsidRDefault="00AD70FF" w14:paraId="53BD644D" w14:textId="77777777"/>
    <w:p w:rsidR="00AD70FF" w:rsidRDefault="00AD70FF" w14:paraId="1A3FAC43" w14:textId="77777777"/>
    <w:p w:rsidR="00AD70FF" w:rsidRDefault="006C55A7" w14:paraId="0347D305" w14:textId="77777777">
      <w:pPr>
        <w:pStyle w:val="3"/>
      </w:pPr>
      <w:bookmarkStart w:name="_Toc11162" w:id="298"/>
      <w:r>
        <w:rPr>
          <w:lang w:eastAsia="zh-CN"/>
        </w:rPr>
        <w:t>EE</w:t>
      </w:r>
      <w:r>
        <w:rPr>
          <w:lang w:eastAsia="zh-CN"/>
        </w:rPr>
        <w:t>_CLKCTRL_MBIST_ATSPEED_CTRL</w:t>
      </w:r>
      <w:bookmarkEnd w:id="298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50EAE574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8D2376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FFFC50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A86D8D9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31C2AB1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5C84CE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4DDAC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59A2C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D7CC94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F330A9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mbist clk will select oscine;</w:t>
            </w:r>
          </w:p>
          <w:p w:rsidR="00AD70FF" w:rsidRDefault="006C55A7" w14:paraId="20F2CD0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mbist clk will select cts_***_clk;</w:t>
            </w:r>
          </w:p>
        </w:tc>
      </w:tr>
    </w:tbl>
    <w:p w:rsidR="00AD70FF" w:rsidRDefault="006C55A7" w14:paraId="0AB0D867" w14:textId="77777777">
      <w:pPr>
        <w:pStyle w:val="3"/>
        <w:rPr>
          <w:lang w:eastAsia="zh-CN"/>
        </w:rPr>
      </w:pPr>
      <w:bookmarkStart w:name="_Toc32598" w:id="299"/>
      <w:r>
        <w:rPr>
          <w:lang w:eastAsia="zh-CN"/>
        </w:rPr>
        <w:t>EE</w:t>
      </w:r>
      <w:r>
        <w:rPr>
          <w:lang w:eastAsia="zh-CN"/>
        </w:rPr>
        <w:t>_CLKCTRL_</w:t>
      </w:r>
      <w:r>
        <w:t>GEN_CLK_CTRL</w:t>
      </w:r>
      <w:bookmarkEnd w:id="299"/>
      <w:r>
        <w:tab/>
      </w:r>
    </w:p>
    <w:p w:rsidR="00AD70FF" w:rsidRDefault="006C55A7" w14:paraId="0A7E622B" w14:textId="77777777">
      <w:pPr>
        <w:rPr>
          <w:lang w:eastAsia="zh-CN"/>
        </w:rPr>
      </w:pPr>
      <w:r>
        <w:rPr>
          <w:lang w:eastAsia="zh-CN"/>
        </w:rPr>
        <w:t xml:space="preserve">this register can </w:t>
      </w:r>
      <w:r>
        <w:rPr>
          <w:lang w:eastAsia="zh-CN"/>
        </w:rPr>
        <w:t>control a special “GEN_CLK” which is designed for debug/monitor some internal clock quality, especially all PLL output. “GEN_CLK” will connect to one PAD(output).</w:t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4B1B50D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129EA3E1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D3FEE3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C2702C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4E74C6D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042426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DA78EE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16:12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033B82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05DBEA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572FAA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gen_clk source select</w:t>
            </w:r>
          </w:p>
          <w:p w:rsidR="00AD70FF" w:rsidRDefault="006C55A7" w14:paraId="41D1D96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clk0  : </w:t>
            </w:r>
            <w:r>
              <w:rPr>
                <w:sz w:val="16"/>
                <w:lang w:eastAsia="zh-CN"/>
              </w:rPr>
              <w:t>cts_oscin_clk</w:t>
            </w:r>
          </w:p>
          <w:p w:rsidR="00AD70FF" w:rsidRDefault="006C55A7" w14:paraId="08D9C8F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  : cts_rtc_clk</w:t>
            </w:r>
          </w:p>
          <w:p w:rsidR="00AD70FF" w:rsidRDefault="006C55A7" w14:paraId="0C281E7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  : hifi_pll_clk</w:t>
            </w:r>
          </w:p>
          <w:p w:rsidR="00AD70FF" w:rsidRDefault="006C55A7" w14:paraId="68190CF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clk3  : disp_pll_clk</w:t>
            </w:r>
          </w:p>
          <w:p w:rsidR="00AD70FF" w:rsidRDefault="006C55A7" w14:paraId="76D6251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clk4  : vdin_clk</w:t>
            </w:r>
          </w:p>
          <w:p w:rsidR="00AD70FF" w:rsidRDefault="006C55A7" w14:paraId="36D7F6B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clk5  : tx_pll_div_clk</w:t>
            </w:r>
          </w:p>
          <w:p w:rsidR="00AD70FF" w:rsidRDefault="006C55A7" w14:paraId="39492CA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clk6  : tx_pixel_pll_clk</w:t>
            </w:r>
          </w:p>
          <w:p w:rsidR="00AD70FF" w:rsidRDefault="006C55A7" w14:paraId="30001A7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clk7  : tcon_clk_out0</w:t>
            </w:r>
          </w:p>
          <w:p w:rsidR="00AD70FF" w:rsidRDefault="006C55A7" w14:paraId="7C301C4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clk8  : vga_pll_clk</w:t>
            </w:r>
          </w:p>
          <w:p w:rsidR="00AD70FF" w:rsidRDefault="006C55A7" w14:paraId="765B271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clk9  : p20_usb2_ckout</w:t>
            </w:r>
          </w:p>
          <w:p w:rsidR="00AD70FF" w:rsidRDefault="006C55A7" w14:paraId="2DF502D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clk10 : 1'b0</w:t>
            </w:r>
          </w:p>
          <w:p w:rsidR="00AD70FF" w:rsidRDefault="006C55A7" w14:paraId="087924B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clk11 : 1'b0</w:t>
            </w:r>
          </w:p>
          <w:p w:rsidR="00AD70FF" w:rsidRDefault="006C55A7" w14:paraId="2F9D1FA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clk12 : </w:t>
            </w:r>
            <w:r>
              <w:rPr>
                <w:sz w:val="16"/>
                <w:lang w:eastAsia="zh-CN"/>
              </w:rPr>
              <w:t>cts_msr_clk</w:t>
            </w:r>
          </w:p>
          <w:p w:rsidR="00AD70FF" w:rsidRDefault="006C55A7" w14:paraId="5AD8920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clk13 : hrx20_pll_clk_test</w:t>
            </w:r>
          </w:p>
          <w:p w:rsidR="00AD70FF" w:rsidRDefault="006C55A7" w14:paraId="38770A8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clk14 : audio_pll_clk</w:t>
            </w:r>
          </w:p>
          <w:p w:rsidR="00AD70FF" w:rsidRDefault="006C55A7" w14:paraId="12EE533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clk15 : fpll_pixel_clk</w:t>
            </w:r>
          </w:p>
          <w:p w:rsidR="00AD70FF" w:rsidRDefault="006C55A7" w14:paraId="5BCAFC7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clk16 : 1'b0</w:t>
            </w:r>
          </w:p>
          <w:p w:rsidR="00AD70FF" w:rsidRDefault="006C55A7" w14:paraId="16B8E24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clk17 : 1'b0</w:t>
            </w:r>
          </w:p>
          <w:p w:rsidR="00AD70FF" w:rsidRDefault="006C55A7" w14:paraId="1E83074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clk18 : 1'b0</w:t>
            </w:r>
          </w:p>
          <w:p w:rsidR="00AD70FF" w:rsidRDefault="006C55A7" w14:paraId="5BA8C8C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clk19 : fclk_div2</w:t>
            </w:r>
          </w:p>
          <w:p w:rsidR="00AD70FF" w:rsidRDefault="006C55A7" w14:paraId="5A47F30A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clk20 : fclk_div2p5</w:t>
            </w:r>
          </w:p>
          <w:p w:rsidR="00AD70FF" w:rsidRDefault="006C55A7" w14:paraId="036EA0D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clk21 : fclk_div3</w:t>
            </w:r>
          </w:p>
          <w:p w:rsidR="00AD70FF" w:rsidRDefault="006C55A7" w14:paraId="68C398F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clk22 : fclk_div4</w:t>
            </w:r>
          </w:p>
          <w:p w:rsidR="00AD70FF" w:rsidRDefault="006C55A7" w14:paraId="1D2C37E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clk23 : fclk_div5</w:t>
            </w:r>
          </w:p>
          <w:p w:rsidR="00AD70FF" w:rsidRDefault="006C55A7" w14:paraId="7142D65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clk24 : fclk_div7</w:t>
            </w:r>
          </w:p>
          <w:p w:rsidR="00AD70FF" w:rsidRDefault="006C55A7" w14:paraId="32C9011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clk25 : 1'b0</w:t>
            </w:r>
          </w:p>
          <w:p w:rsidR="00AD70FF" w:rsidRDefault="006C55A7" w14:paraId="4E2A530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clk26 : 1'b0</w:t>
            </w:r>
          </w:p>
          <w:p w:rsidR="00AD70FF" w:rsidRDefault="006C55A7" w14:paraId="4F68E24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clk27 : 1'b0</w:t>
            </w:r>
          </w:p>
          <w:p w:rsidR="00AD70FF" w:rsidRDefault="006C55A7" w14:paraId="30359D7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clk28 : 1'b0</w:t>
            </w:r>
          </w:p>
          <w:p w:rsidR="00AD70FF" w:rsidRDefault="006C55A7" w14:paraId="4BA22B3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clk29 : 1'b0</w:t>
            </w:r>
          </w:p>
          <w:p w:rsidR="00AD70FF" w:rsidRDefault="006C55A7" w14:paraId="7975BB2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clk30 : 1'b0</w:t>
            </w:r>
          </w:p>
          <w:p w:rsidR="00AD70FF" w:rsidRDefault="006C55A7" w14:paraId="5BFB6B6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clk31 : 1'b0</w:t>
            </w:r>
          </w:p>
        </w:tc>
      </w:tr>
      <w:tr w:rsidR="00AD70FF" w14:paraId="5DA9405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E88EA7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823751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FD3F0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1B20E1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gen_clk gate en</w:t>
            </w:r>
          </w:p>
        </w:tc>
      </w:tr>
      <w:tr w:rsidR="00AD70FF" w14:paraId="19B13021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90A5C0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10:0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4C608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43FC26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0B121E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gen_clk div N, if you want div8, set to 7</w:t>
            </w:r>
          </w:p>
        </w:tc>
      </w:tr>
    </w:tbl>
    <w:p w:rsidR="00AD70FF" w:rsidRDefault="00AD70FF" w14:paraId="2BBD94B2" w14:textId="77777777">
      <w:pPr>
        <w:rPr>
          <w:lang w:eastAsia="zh-CN"/>
        </w:rPr>
      </w:pPr>
    </w:p>
    <w:p w:rsidR="00AD70FF" w:rsidRDefault="006C55A7" w14:paraId="0B6759BA" w14:textId="77777777">
      <w:pPr>
        <w:pStyle w:val="3"/>
        <w:rPr>
          <w:lang w:eastAsia="zh-CN"/>
        </w:rPr>
      </w:pPr>
      <w:bookmarkStart w:name="_Toc7451" w:id="300"/>
      <w:r>
        <w:rPr>
          <w:lang w:eastAsia="zh-CN"/>
        </w:rPr>
        <w:t>EE_CLKCTRL_HRX_CLK_CTRL1</w:t>
      </w:r>
      <w:bookmarkEnd w:id="300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:rsidTr="1C7081BF" w14:paraId="42DC6137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1EDAC74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4418599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73C94B7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="00AD70FF" w:rsidRDefault="006C55A7" w14:paraId="3E25856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:rsidTr="1C7081BF" w14:paraId="4161CD1C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7119C0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26:25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7F98D91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73EFE3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1C7081BF" w:rsidRDefault="006C55A7" w14:paraId="36A73CC8" w14:textId="0B03D000">
            <w:pPr>
              <w:widowControl w:val="0"/>
              <w:snapToGrid w:val="0"/>
              <w:spacing w:before="240" w:beforeAutospacing="off" w:after="240" w:afterAutospacing="off"/>
              <w:rPr>
                <w:sz w:val="16"/>
                <w:szCs w:val="16"/>
                <w:lang w:eastAsia="zh-CN"/>
              </w:rPr>
            </w:pPr>
            <w:r w:rsidRPr="1C7081BF" w:rsidR="53FA3D75"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  <w:t>cts_hdmirx_hdcp2x_eclk</w:t>
            </w:r>
            <w:r w:rsidRPr="1C7081BF" w:rsidR="53FA3D75">
              <w:rPr>
                <w:sz w:val="16"/>
                <w:szCs w:val="16"/>
                <w:lang w:eastAsia="zh-CN"/>
              </w:rPr>
              <w:t xml:space="preserve">  </w:t>
            </w:r>
            <w:r w:rsidRPr="1C7081BF" w:rsidR="2DF0AC1E">
              <w:rPr>
                <w:sz w:val="16"/>
                <w:szCs w:val="16"/>
                <w:lang w:eastAsia="zh-CN"/>
              </w:rPr>
              <w:t>clk_s</w:t>
            </w:r>
            <w:r w:rsidRPr="1C7081BF" w:rsidR="006C55A7">
              <w:rPr>
                <w:sz w:val="16"/>
                <w:szCs w:val="16"/>
                <w:lang w:eastAsia="zh-CN"/>
              </w:rPr>
              <w:t>el</w:t>
            </w:r>
            <w:r w:rsidRPr="1C7081BF" w:rsidR="006C55A7">
              <w:rPr>
                <w:sz w:val="16"/>
                <w:szCs w:val="16"/>
              </w:rPr>
              <w:t>:</w:t>
            </w:r>
            <w:r w:rsidRPr="1C7081BF" w:rsidR="006C55A7">
              <w:rPr>
                <w:sz w:val="16"/>
                <w:szCs w:val="16"/>
                <w:lang w:eastAsia="zh-CN"/>
              </w:rPr>
              <w:t>:</w:t>
            </w:r>
          </w:p>
          <w:p w:rsidR="00AD70FF" w:rsidRDefault="006C55A7" w14:paraId="4F13E89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6620650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165450C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</w:t>
            </w:r>
            <w:r>
              <w:rPr>
                <w:sz w:val="16"/>
                <w:lang w:eastAsia="zh-CN"/>
              </w:rPr>
              <w:t>3</w:t>
            </w:r>
          </w:p>
          <w:p w:rsidR="00AD70FF" w:rsidRDefault="006C55A7" w14:paraId="1EFC4C9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3:fclk_div</w:t>
            </w:r>
            <w:r>
              <w:rPr>
                <w:sz w:val="16"/>
                <w:lang w:eastAsia="zh-CN"/>
              </w:rPr>
              <w:t>5</w:t>
            </w:r>
          </w:p>
          <w:p w:rsidR="00AD70FF" w:rsidRDefault="00AD70FF" w14:paraId="5854DE7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  <w:tr w:rsidR="00AD70FF" w:rsidTr="1C7081BF" w14:paraId="3CA50F59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7FFBD57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24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C615DB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7EC1E13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1C7081BF" w:rsidRDefault="006C55A7" w14:paraId="7C2233B3" w14:textId="2774E4BD">
            <w:pPr>
              <w:widowControl w:val="0"/>
              <w:snapToGrid w:val="0"/>
              <w:spacing w:before="240" w:beforeAutospacing="off" w:after="240" w:afterAutospacing="off"/>
              <w:rPr>
                <w:sz w:val="16"/>
                <w:szCs w:val="16"/>
                <w:lang w:eastAsia="zh-CN"/>
              </w:rPr>
            </w:pPr>
            <w:r w:rsidRPr="1C7081BF" w:rsidR="7FB852B8"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  <w:t xml:space="preserve">cts_hdmirx_hdcp2x_eclk </w:t>
            </w:r>
            <w:r w:rsidRPr="1C7081BF" w:rsidR="7FB852B8">
              <w:rPr>
                <w:sz w:val="16"/>
                <w:szCs w:val="16"/>
                <w:lang w:eastAsia="zh-CN"/>
              </w:rPr>
              <w:t xml:space="preserve"> </w:t>
            </w:r>
            <w:r w:rsidRPr="1C7081BF" w:rsidR="7FB852B8">
              <w:rPr>
                <w:sz w:val="16"/>
                <w:szCs w:val="16"/>
                <w:lang w:eastAsia="zh-CN"/>
              </w:rPr>
              <w:t>clk</w:t>
            </w:r>
            <w:r w:rsidRPr="1C7081BF" w:rsidR="006C55A7">
              <w:rPr>
                <w:sz w:val="16"/>
                <w:szCs w:val="16"/>
              </w:rPr>
              <w:t>_en</w:t>
            </w:r>
          </w:p>
        </w:tc>
      </w:tr>
      <w:tr w:rsidR="00AD70FF" w:rsidTr="1C7081BF" w14:paraId="631C4E08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74D5D0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22:16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D3A968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715E90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1C7081BF" w:rsidRDefault="006C55A7" w14:paraId="033B8562" w14:textId="1D237D6E">
            <w:pPr>
              <w:widowControl w:val="0"/>
              <w:snapToGrid w:val="0"/>
              <w:rPr>
                <w:sz w:val="16"/>
                <w:szCs w:val="16"/>
              </w:rPr>
            </w:pPr>
            <w:r w:rsidRPr="1C7081BF" w:rsidR="006C55A7">
              <w:rPr>
                <w:sz w:val="16"/>
                <w:szCs w:val="16"/>
                <w:lang w:eastAsia="zh-CN"/>
              </w:rPr>
              <w:t>Cts_</w:t>
            </w:r>
            <w:r w:rsidRPr="1C7081BF" w:rsidR="006C55A7">
              <w:rPr>
                <w:sz w:val="16"/>
                <w:szCs w:val="16"/>
                <w:lang w:eastAsia="zh-CN"/>
              </w:rPr>
              <w:t>hdmirx_hdcp2x</w:t>
            </w:r>
            <w:r w:rsidRPr="1C7081BF" w:rsidR="006C55A7">
              <w:rPr>
                <w:sz w:val="16"/>
                <w:szCs w:val="16"/>
                <w:lang w:eastAsia="zh-CN"/>
              </w:rPr>
              <w:t>_</w:t>
            </w:r>
            <w:r w:rsidRPr="1C7081BF" w:rsidR="29D27CAD">
              <w:rPr>
                <w:sz w:val="16"/>
                <w:szCs w:val="16"/>
                <w:lang w:eastAsia="zh-CN"/>
              </w:rPr>
              <w:t>e</w:t>
            </w:r>
            <w:r w:rsidRPr="1C7081BF" w:rsidR="006C55A7">
              <w:rPr>
                <w:sz w:val="16"/>
                <w:szCs w:val="16"/>
                <w:lang w:eastAsia="zh-CN"/>
              </w:rPr>
              <w:t>cl</w:t>
            </w:r>
            <w:r w:rsidRPr="1C7081BF" w:rsidR="006C55A7">
              <w:rPr>
                <w:sz w:val="16"/>
                <w:szCs w:val="16"/>
              </w:rPr>
              <w:t>k</w:t>
            </w:r>
          </w:p>
          <w:p w:rsidR="00AD70FF" w:rsidRDefault="006C55A7" w14:paraId="3149029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  <w:tr w:rsidR="00AD70FF" w:rsidTr="1C7081BF" w14:paraId="77214E98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4DF5E97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10</w:t>
            </w:r>
            <w:r>
              <w:rPr>
                <w:sz w:val="16"/>
                <w:lang w:eastAsia="zh-CN"/>
              </w:rPr>
              <w:t>:</w:t>
            </w:r>
            <w:r>
              <w:rPr>
                <w:sz w:val="16"/>
                <w:lang w:eastAsia="zh-CN"/>
              </w:rPr>
              <w:t>9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680E9F3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5DD77D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1C7081BF" w:rsidRDefault="006C55A7" w14:paraId="6134FE3B" w14:textId="0D9895DC">
            <w:pPr>
              <w:widowControl w:val="0"/>
              <w:snapToGrid w:val="0"/>
              <w:spacing w:before="240" w:beforeAutospacing="off" w:after="240" w:afterAutospacing="off"/>
              <w:rPr>
                <w:sz w:val="16"/>
                <w:szCs w:val="16"/>
                <w:lang w:eastAsia="zh-CN"/>
              </w:rPr>
            </w:pPr>
            <w:r w:rsidRPr="1C7081BF" w:rsidR="751F8963"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  <w:t>cts_hdmirx_cfg_clk</w:t>
            </w:r>
            <w:r w:rsidRPr="1C7081BF" w:rsidR="751F8963">
              <w:rPr>
                <w:sz w:val="16"/>
                <w:szCs w:val="16"/>
                <w:lang w:eastAsia="zh-CN"/>
              </w:rPr>
              <w:t xml:space="preserve"> :clk_</w:t>
            </w:r>
            <w:r w:rsidRPr="1C7081BF" w:rsidR="006C55A7">
              <w:rPr>
                <w:sz w:val="16"/>
                <w:szCs w:val="16"/>
                <w:lang w:eastAsia="zh-CN"/>
              </w:rPr>
              <w:t>sel</w:t>
            </w:r>
          </w:p>
          <w:p w:rsidR="00AD70FF" w:rsidRDefault="006C55A7" w14:paraId="52CD325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5B945CA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061D858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</w:t>
            </w:r>
            <w:r>
              <w:rPr>
                <w:sz w:val="16"/>
                <w:lang w:eastAsia="zh-CN"/>
              </w:rPr>
              <w:t>3</w:t>
            </w:r>
          </w:p>
          <w:p w:rsidR="00AD70FF" w:rsidRDefault="006C55A7" w14:paraId="7A5B2BE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3:fclk_div</w:t>
            </w:r>
            <w:r>
              <w:rPr>
                <w:sz w:val="16"/>
                <w:lang w:eastAsia="zh-CN"/>
              </w:rPr>
              <w:t>5</w:t>
            </w:r>
          </w:p>
          <w:p w:rsidR="00AD70FF" w:rsidRDefault="00AD70FF" w14:paraId="2CA7ADD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  <w:tr w:rsidR="00AD70FF" w:rsidTr="1C7081BF" w14:paraId="29BD8D3A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142B16C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8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343D09E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7EF4747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1C7081BF" w:rsidRDefault="006C55A7" w14:paraId="3EA3BC04" w14:textId="30211124">
            <w:pPr>
              <w:widowControl w:val="0"/>
              <w:snapToGrid w:val="0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</w:pPr>
            <w:r w:rsidRPr="1C7081BF" w:rsidR="3F9217CE"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  <w:t>cts_hdmirx_cfg_clk</w:t>
            </w:r>
            <w:r w:rsidRPr="1C7081BF" w:rsidR="3F9217CE">
              <w:rPr>
                <w:rFonts w:ascii="Arial" w:hAnsi="Arial" w:eastAsia="Arial" w:cs="Arial"/>
                <w:noProof w:val="0"/>
                <w:sz w:val="16"/>
                <w:szCs w:val="16"/>
                <w:lang w:val="en-US"/>
              </w:rPr>
              <w:t>：clk_en</w:t>
            </w:r>
          </w:p>
        </w:tc>
      </w:tr>
      <w:tr w:rsidR="00AD70FF" w:rsidTr="1C7081BF" w14:paraId="534EF9B8" w14:textId="77777777">
        <w:tc>
          <w:tcPr>
            <w:tcW w:w="7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587FCD6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</w:t>
            </w:r>
            <w:r>
              <w:rPr>
                <w:sz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22FD684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D70FF" w:rsidRDefault="006C55A7" w14:paraId="04B03CF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D70FF" w:rsidP="1C7081BF" w:rsidRDefault="006C55A7" w14:paraId="3A581918" w14:textId="74E065E7">
            <w:pPr>
              <w:widowControl w:val="0"/>
              <w:snapToGrid w:val="0"/>
              <w:rPr>
                <w:sz w:val="16"/>
                <w:szCs w:val="16"/>
              </w:rPr>
            </w:pPr>
            <w:r w:rsidRPr="1C7081BF" w:rsidR="006C55A7">
              <w:rPr>
                <w:sz w:val="16"/>
                <w:szCs w:val="16"/>
                <w:lang w:eastAsia="zh-CN"/>
              </w:rPr>
              <w:t>Cts_</w:t>
            </w:r>
            <w:r w:rsidRPr="1C7081BF" w:rsidR="006C55A7">
              <w:rPr>
                <w:sz w:val="16"/>
                <w:szCs w:val="16"/>
                <w:lang w:eastAsia="zh-CN"/>
              </w:rPr>
              <w:t>hdmirx_cfg</w:t>
            </w:r>
            <w:r w:rsidRPr="1C7081BF" w:rsidR="006C55A7">
              <w:rPr>
                <w:sz w:val="16"/>
                <w:szCs w:val="16"/>
                <w:lang w:eastAsia="zh-CN"/>
              </w:rPr>
              <w:t>_cl</w:t>
            </w:r>
            <w:r w:rsidRPr="1C7081BF" w:rsidR="006C55A7">
              <w:rPr>
                <w:sz w:val="16"/>
                <w:szCs w:val="16"/>
              </w:rPr>
              <w:t>k</w:t>
            </w:r>
          </w:p>
          <w:p w:rsidR="00AD70FF" w:rsidRDefault="006C55A7" w14:paraId="05ED017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AD70FF" w14:paraId="314EE24A" w14:textId="77777777">
      <w:pPr>
        <w:rPr>
          <w:lang w:eastAsia="zh-CN"/>
        </w:rPr>
      </w:pPr>
    </w:p>
    <w:p w:rsidR="00AD70FF" w:rsidRDefault="006C55A7" w14:paraId="27B4117B" w14:textId="77777777">
      <w:pPr>
        <w:pStyle w:val="3"/>
        <w:rPr>
          <w:lang w:eastAsia="zh-CN"/>
        </w:rPr>
      </w:pPr>
      <w:bookmarkStart w:name="_Toc22798" w:id="301"/>
      <w:r>
        <w:rPr>
          <w:lang w:eastAsia="zh-CN"/>
        </w:rPr>
        <w:t>EE_CLKCTRL_HRX_CLK_CTRL</w:t>
      </w:r>
      <w:r>
        <w:rPr>
          <w:lang w:eastAsia="zh-CN"/>
        </w:rPr>
        <w:t>2</w:t>
      </w:r>
      <w:bookmarkEnd w:id="301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22C436B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7FA454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E0D30F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1D138E3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01C4D24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14:paraId="489C779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D5343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26:25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4445F9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A08D4C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6EC0EED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</w:t>
            </w:r>
            <w:r>
              <w:rPr>
                <w:sz w:val="16"/>
                <w:lang w:eastAsia="zh-CN"/>
              </w:rPr>
              <w:t>hdmirx_acr_ref_</w:t>
            </w:r>
            <w:r>
              <w:rPr>
                <w:sz w:val="16"/>
                <w:lang w:eastAsia="zh-CN"/>
              </w:rPr>
              <w:t>sel</w:t>
            </w:r>
            <w:r>
              <w:rPr>
                <w:sz w:val="16"/>
              </w:rPr>
              <w:t>:</w:t>
            </w:r>
            <w:r>
              <w:rPr>
                <w:sz w:val="16"/>
                <w:lang w:eastAsia="zh-CN"/>
              </w:rPr>
              <w:t>:</w:t>
            </w:r>
          </w:p>
          <w:p w:rsidR="00AD70FF" w:rsidRDefault="006C55A7" w14:paraId="7DBDBA8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542D665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6FD7FAD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</w:t>
            </w:r>
            <w:r>
              <w:rPr>
                <w:sz w:val="16"/>
                <w:lang w:eastAsia="zh-CN"/>
              </w:rPr>
              <w:t>3</w:t>
            </w:r>
          </w:p>
          <w:p w:rsidR="00AD70FF" w:rsidRDefault="006C55A7" w14:paraId="11E8615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3:fclk_div</w:t>
            </w:r>
            <w:r>
              <w:rPr>
                <w:sz w:val="16"/>
                <w:lang w:eastAsia="zh-CN"/>
              </w:rPr>
              <w:t>5</w:t>
            </w:r>
          </w:p>
          <w:p w:rsidR="00AD70FF" w:rsidRDefault="00AD70FF" w14:paraId="7661466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</w:p>
        </w:tc>
      </w:tr>
      <w:tr w:rsidR="00AD70FF" w14:paraId="65CFBC1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7DC962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24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E829341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A9F38A7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2483B4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</w:t>
            </w:r>
            <w:r>
              <w:rPr>
                <w:sz w:val="16"/>
                <w:lang w:eastAsia="zh-CN"/>
              </w:rPr>
              <w:t>hdmirx_acr_ref</w:t>
            </w:r>
            <w:r>
              <w:rPr>
                <w:sz w:val="16"/>
              </w:rPr>
              <w:t>_en</w:t>
            </w:r>
          </w:p>
        </w:tc>
      </w:tr>
      <w:tr w:rsidR="00AD70FF" w14:paraId="0092285A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4AFDC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22:16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BDED53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12EBD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4D2DFE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</w:t>
            </w:r>
            <w:r>
              <w:rPr>
                <w:sz w:val="16"/>
                <w:lang w:eastAsia="zh-CN"/>
              </w:rPr>
              <w:t>hdmirx_acr_ref</w:t>
            </w:r>
            <w:r>
              <w:rPr>
                <w:sz w:val="16"/>
                <w:lang w:eastAsia="zh-CN"/>
              </w:rPr>
              <w:t>_cl</w:t>
            </w:r>
            <w:r>
              <w:rPr>
                <w:sz w:val="16"/>
              </w:rPr>
              <w:t>k</w:t>
            </w:r>
          </w:p>
          <w:p w:rsidR="00AD70FF" w:rsidRDefault="006C55A7" w14:paraId="59FC81A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AD70FF" w14:paraId="57590049" w14:textId="77777777">
      <w:pPr>
        <w:rPr>
          <w:lang w:eastAsia="zh-CN"/>
        </w:rPr>
      </w:pPr>
    </w:p>
    <w:p w:rsidR="00AD70FF" w:rsidRDefault="006C55A7" w14:paraId="6E3F342A" w14:textId="77777777">
      <w:pPr>
        <w:pStyle w:val="3"/>
        <w:rPr>
          <w:lang w:eastAsia="zh-CN"/>
        </w:rPr>
      </w:pPr>
      <w:bookmarkStart w:name="_Toc1250" w:id="302"/>
      <w:r>
        <w:rPr>
          <w:lang w:eastAsia="zh-CN"/>
        </w:rPr>
        <w:t>EE_CLKCTRL_VDOUT_CLK_CTRL</w:t>
      </w:r>
      <w:bookmarkEnd w:id="302"/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B1021BB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EB0116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B7C7FDF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BA0296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21980506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</w:tr>
      <w:tr w:rsidR="00AD70FF" w14:paraId="3833EE63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EC70E2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9:7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79A65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CB9954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FED351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Cts_tcon_pll_clk_sel</w:t>
            </w:r>
            <w:r>
              <w:rPr>
                <w:sz w:val="16"/>
              </w:rPr>
              <w:t>:</w:t>
            </w:r>
            <w:r>
              <w:rPr>
                <w:sz w:val="16"/>
                <w:lang w:eastAsia="zh-CN"/>
              </w:rPr>
              <w:t>:</w:t>
            </w:r>
          </w:p>
          <w:p w:rsidR="00AD70FF" w:rsidRDefault="006C55A7" w14:paraId="7212390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0:oscin</w:t>
            </w:r>
          </w:p>
          <w:p w:rsidR="00AD70FF" w:rsidRDefault="006C55A7" w14:paraId="6C6DB22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1:tx_pll_div_clk</w:t>
            </w:r>
          </w:p>
          <w:p w:rsidR="00AD70FF" w:rsidRDefault="006C55A7" w14:paraId="6F1C2FB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2:fclk_div</w:t>
            </w:r>
            <w:r>
              <w:rPr>
                <w:sz w:val="16"/>
                <w:lang w:eastAsia="zh-CN"/>
              </w:rPr>
              <w:t>5</w:t>
            </w:r>
          </w:p>
          <w:p w:rsidR="00AD70FF" w:rsidRDefault="006C55A7" w14:paraId="595A193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3:fclk_div</w:t>
            </w:r>
            <w:r>
              <w:rPr>
                <w:sz w:val="16"/>
                <w:lang w:eastAsia="zh-CN"/>
              </w:rPr>
              <w:t>4</w:t>
            </w:r>
          </w:p>
          <w:p w:rsidR="00AD70FF" w:rsidRDefault="006C55A7" w14:paraId="19490213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4:fclk_div3</w:t>
            </w:r>
          </w:p>
          <w:p w:rsidR="00AD70FF" w:rsidRDefault="006C55A7" w14:paraId="0D6644AB" w14:textId="77777777">
            <w:pPr>
              <w:widowControl w:val="0"/>
              <w:snapToGrid w:val="0"/>
              <w:rPr>
                <w:color w:val="FF0000"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5:</w:t>
            </w:r>
            <w:r>
              <w:rPr>
                <w:color w:val="FF0000"/>
                <w:sz w:val="16"/>
                <w:lang w:eastAsia="zh-CN"/>
              </w:rPr>
              <w:t>fclk_div2</w:t>
            </w:r>
          </w:p>
          <w:p w:rsidR="00AD70FF" w:rsidRDefault="006C55A7" w14:paraId="0ED1CEC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6:</w:t>
            </w:r>
            <w:r>
              <w:rPr>
                <w:sz w:val="16"/>
                <w:lang w:eastAsia="zh-CN"/>
              </w:rPr>
              <w:t>vdin_clk</w:t>
            </w:r>
          </w:p>
          <w:p w:rsidR="00AD70FF" w:rsidRDefault="006C55A7" w14:paraId="1D1B9A6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7:</w:t>
            </w:r>
            <w:r>
              <w:rPr>
                <w:sz w:val="16"/>
                <w:lang w:eastAsia="zh-CN"/>
              </w:rPr>
              <w:t>tx_pixel_pll_clk</w:t>
            </w:r>
          </w:p>
        </w:tc>
      </w:tr>
      <w:tr w:rsidR="00AD70FF" w14:paraId="20E9EB5E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FF538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928E9B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034A898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2E580F9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Cts_tcon_pll_clk</w:t>
            </w:r>
            <w:r>
              <w:rPr>
                <w:sz w:val="16"/>
              </w:rPr>
              <w:t>_en</w:t>
            </w:r>
          </w:p>
        </w:tc>
      </w:tr>
      <w:tr w:rsidR="00AD70FF" w14:paraId="4D8103F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8BB10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5:0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85C765A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DC1CA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939E1DE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  <w:lang w:eastAsia="zh-CN"/>
              </w:rPr>
              <w:t>Cts_tcon_pll_cl</w:t>
            </w:r>
            <w:r>
              <w:rPr>
                <w:sz w:val="16"/>
              </w:rPr>
              <w:t>k</w:t>
            </w:r>
          </w:p>
          <w:p w:rsidR="00AD70FF" w:rsidRDefault="006C55A7" w14:paraId="1C2FBFB2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div N</w:t>
            </w:r>
            <w:r>
              <w:rPr>
                <w:sz w:val="16"/>
                <w:lang w:eastAsia="zh-CN"/>
              </w:rPr>
              <w:t>, if you want div8, set to 7</w:t>
            </w:r>
          </w:p>
        </w:tc>
      </w:tr>
    </w:tbl>
    <w:p w:rsidR="00AD70FF" w:rsidRDefault="006C55A7" w14:paraId="76AA1D05" w14:textId="77777777">
      <w:pPr>
        <w:pStyle w:val="2"/>
        <w:numPr>
          <w:ilvl w:val="0"/>
          <w:numId w:val="1"/>
        </w:numPr>
        <w:rPr>
          <w:lang w:eastAsia="zh-CN"/>
        </w:rPr>
      </w:pPr>
      <w:r>
        <w:br w:type="page"/>
      </w:r>
      <w:bookmarkStart w:name="_Toc17423" w:id="303"/>
      <w:r>
        <w:rPr>
          <w:lang w:eastAsia="zh-CN"/>
        </w:rPr>
        <w:t>AO_</w:t>
      </w:r>
      <w:r>
        <w:rPr>
          <w:lang w:eastAsia="zh-CN"/>
        </w:rPr>
        <w:t>SYS_CTRL</w:t>
      </w:r>
      <w:bookmarkEnd w:id="278"/>
      <w:bookmarkEnd w:id="303"/>
    </w:p>
    <w:p w:rsidR="00AD70FF" w:rsidRDefault="006C55A7" w14:paraId="272E2EEB" w14:textId="77777777">
      <w:pPr>
        <w:pStyle w:val="3"/>
        <w:rPr>
          <w:lang w:eastAsia="zh-CN"/>
        </w:rPr>
      </w:pPr>
      <w:bookmarkStart w:name="_Toc28136" w:id="304"/>
      <w:bookmarkStart w:name="_Toc22906" w:id="305"/>
      <w:bookmarkStart w:name="_Toc1455843429" w:id="306"/>
      <w:r>
        <w:t>SYSCTRL_METAL_REV0</w:t>
      </w:r>
      <w:bookmarkEnd w:id="304"/>
      <w:bookmarkEnd w:id="305"/>
      <w:r>
        <w:tab/>
      </w:r>
      <w:bookmarkEnd w:id="306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7E00A776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3003C0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FA116EC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60FF7F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0DF904C0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534F087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3EBA17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</w:rPr>
              <w:t>31</w:t>
            </w:r>
            <w:r>
              <w:rPr>
                <w:sz w:val="16"/>
                <w:lang w:eastAsia="zh-CN"/>
              </w:rPr>
              <w:t>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CBB976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06C663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</w:rPr>
              <w:t>0x</w:t>
            </w:r>
            <w:r>
              <w:rPr>
                <w:sz w:val="16"/>
                <w:lang w:eastAsia="zh-CN"/>
              </w:rPr>
              <w:t>11111111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C7AA37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b/>
                <w:sz w:val="16"/>
                <w:lang w:eastAsia="zh-CN"/>
              </w:rPr>
              <w:t>metal rev[31:0]</w:t>
            </w:r>
          </w:p>
        </w:tc>
      </w:tr>
    </w:tbl>
    <w:p w:rsidR="00AD70FF" w:rsidRDefault="006C55A7" w14:paraId="6761019F" w14:textId="77777777">
      <w:pPr>
        <w:pStyle w:val="3"/>
        <w:rPr>
          <w:lang w:eastAsia="zh-CN"/>
        </w:rPr>
      </w:pPr>
      <w:bookmarkStart w:name="_Toc27529" w:id="307"/>
      <w:bookmarkStart w:name="_Toc3988" w:id="308"/>
      <w:bookmarkStart w:name="_Toc976288363" w:id="309"/>
      <w:r>
        <w:t>SYSCTRL_METAL_REV</w:t>
      </w:r>
      <w:r>
        <w:rPr>
          <w:lang w:eastAsia="zh-CN"/>
        </w:rPr>
        <w:t>1</w:t>
      </w:r>
      <w:bookmarkEnd w:id="307"/>
      <w:bookmarkEnd w:id="308"/>
      <w:r>
        <w:tab/>
      </w:r>
      <w:bookmarkEnd w:id="309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25BF6A13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982FAC7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CC389C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72341FC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48A9FE36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619534A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A900AE0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B2FC9E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4F30FBD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x11111111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D1488A1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b/>
                <w:sz w:val="16"/>
                <w:lang w:eastAsia="zh-CN"/>
              </w:rPr>
              <w:t>metal rev[63:32]</w:t>
            </w:r>
          </w:p>
        </w:tc>
      </w:tr>
    </w:tbl>
    <w:p w:rsidR="00AD70FF" w:rsidRDefault="006C55A7" w14:paraId="1BFDD6E2" w14:textId="77777777">
      <w:pPr>
        <w:pStyle w:val="3"/>
        <w:rPr>
          <w:lang w:eastAsia="zh-CN"/>
        </w:rPr>
      </w:pPr>
      <w:bookmarkStart w:name="_Toc28839" w:id="310"/>
      <w:bookmarkStart w:name="_Toc31913" w:id="311"/>
      <w:bookmarkStart w:name="_Toc107512624" w:id="312"/>
      <w:r>
        <w:t>SYSCTRL_METAL_REV</w:t>
      </w:r>
      <w:r>
        <w:rPr>
          <w:lang w:eastAsia="zh-CN"/>
        </w:rPr>
        <w:t>2</w:t>
      </w:r>
      <w:bookmarkEnd w:id="310"/>
      <w:bookmarkEnd w:id="311"/>
      <w:r>
        <w:tab/>
      </w:r>
      <w:bookmarkEnd w:id="312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7F77BB75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06073FA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3A5D16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46C204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65EDA0E6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4A14545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988589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1E316E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4879B19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x1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FD52B68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metal rev[75:64]</w:t>
            </w:r>
          </w:p>
        </w:tc>
      </w:tr>
    </w:tbl>
    <w:p w:rsidR="00AD70FF" w:rsidRDefault="006C55A7" w14:paraId="33EC5ADA" w14:textId="77777777">
      <w:pPr>
        <w:pStyle w:val="3"/>
        <w:rPr>
          <w:lang w:eastAsia="zh-CN"/>
        </w:rPr>
      </w:pPr>
      <w:bookmarkStart w:name="_Toc380" w:id="313"/>
      <w:bookmarkStart w:name="_Toc28658" w:id="314"/>
      <w:bookmarkStart w:name="_Toc1199112422" w:id="315"/>
      <w:r>
        <w:t>SYSCTRL_CHIP_ID</w:t>
      </w:r>
      <w:bookmarkEnd w:id="313"/>
      <w:bookmarkEnd w:id="314"/>
      <w:r>
        <w:tab/>
      </w:r>
      <w:bookmarkEnd w:id="315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0CAB551F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C5ED96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B8583FE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E27D63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1A69A22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15AA7A3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578969A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84E664A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551CD8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color w:val="FF0000"/>
                <w:sz w:val="16"/>
                <w:lang w:eastAsia="zh-CN"/>
              </w:rPr>
              <w:t>0x</w:t>
            </w:r>
            <w:r>
              <w:rPr>
                <w:color w:val="FF0000"/>
                <w:sz w:val="16"/>
                <w:lang w:eastAsia="zh-CN"/>
              </w:rPr>
              <w:t>60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33D45FE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the CHIP ID</w:t>
            </w:r>
          </w:p>
        </w:tc>
      </w:tr>
    </w:tbl>
    <w:p w:rsidR="00AD70FF" w:rsidRDefault="006C55A7" w14:paraId="0542B06E" w14:textId="77777777">
      <w:pPr>
        <w:pStyle w:val="3"/>
        <w:rPr>
          <w:lang w:eastAsia="zh-CN"/>
        </w:rPr>
      </w:pPr>
      <w:bookmarkStart w:name="_Toc24548" w:id="316"/>
      <w:bookmarkStart w:name="_Toc27756" w:id="317"/>
      <w:bookmarkStart w:name="_Toc1978213759" w:id="318"/>
      <w:r>
        <w:t>SYSCTRL_WRITEONCE_REG0</w:t>
      </w:r>
      <w:bookmarkEnd w:id="316"/>
      <w:bookmarkEnd w:id="317"/>
      <w:r>
        <w:tab/>
      </w:r>
      <w:bookmarkEnd w:id="318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05FDDE0D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99E562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F90441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D4B8CEA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0AE77412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A05551E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A855B1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A50ED3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C053B9F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C58D2E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each bit can write to 1 only</w:t>
            </w:r>
          </w:p>
        </w:tc>
      </w:tr>
    </w:tbl>
    <w:p w:rsidR="00AD70FF" w:rsidRDefault="006C55A7" w14:paraId="75AE5E19" w14:textId="77777777">
      <w:pPr>
        <w:pStyle w:val="3"/>
        <w:rPr>
          <w:lang w:eastAsia="zh-CN"/>
        </w:rPr>
      </w:pPr>
      <w:bookmarkStart w:name="_Toc8748" w:id="319"/>
      <w:r>
        <w:t>SYSCTRL_WRITEONCE_REG</w:t>
      </w:r>
      <w:r>
        <w:rPr>
          <w:lang w:eastAsia="zh-CN"/>
        </w:rPr>
        <w:t>1</w:t>
      </w:r>
      <w:bookmarkEnd w:id="319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4DE1AD81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3A47477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1E8D6C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5AFAACC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52A0D5B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96EE41A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47ACC89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E84859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1D656E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6AFF3A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each bit can write to 1 only</w:t>
            </w:r>
          </w:p>
        </w:tc>
      </w:tr>
    </w:tbl>
    <w:p w:rsidR="00AD70FF" w:rsidRDefault="006C55A7" w14:paraId="574B946D" w14:textId="77777777">
      <w:pPr>
        <w:pStyle w:val="3"/>
        <w:rPr>
          <w:lang w:eastAsia="zh-CN"/>
        </w:rPr>
      </w:pPr>
      <w:bookmarkStart w:name="_Toc13522" w:id="320"/>
      <w:r>
        <w:t>SYSCTRL_WRITEONCE</w:t>
      </w:r>
      <w:r>
        <w:rPr>
          <w:lang w:eastAsia="zh-CN"/>
        </w:rPr>
        <w:t>1</w:t>
      </w:r>
      <w:r>
        <w:t>_REG0</w:t>
      </w:r>
      <w:bookmarkEnd w:id="320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1F252C6C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1249BC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60AAAC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CD5E53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474B603A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71F3595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836C00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37195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B27F31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1284E5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each bit can write to 1 only</w:t>
            </w:r>
          </w:p>
        </w:tc>
      </w:tr>
    </w:tbl>
    <w:p w:rsidR="00AD70FF" w:rsidRDefault="006C55A7" w14:paraId="731ED8D1" w14:textId="77777777">
      <w:pPr>
        <w:pStyle w:val="3"/>
        <w:rPr>
          <w:lang w:eastAsia="zh-CN"/>
        </w:rPr>
      </w:pPr>
      <w:bookmarkStart w:name="_Toc228" w:id="321"/>
      <w:r>
        <w:t>SYSCTRL_WRITEONCE_STICKY_REG0</w:t>
      </w:r>
      <w:bookmarkEnd w:id="321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50B396E8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562CAA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07D5613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4B7C8E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79C0E3C2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ED44EDC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71B513E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497936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AEC205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5ED265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each bit can write to 1 only</w:t>
            </w:r>
          </w:p>
          <w:p w:rsidR="00AD70FF" w:rsidRDefault="006C55A7" w14:paraId="3EDACB2F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not reset by watchdog</w:t>
            </w:r>
          </w:p>
        </w:tc>
      </w:tr>
    </w:tbl>
    <w:p w:rsidR="00AD70FF" w:rsidRDefault="006C55A7" w14:paraId="1A612F99" w14:textId="77777777">
      <w:pPr>
        <w:pStyle w:val="3"/>
        <w:rPr>
          <w:lang w:eastAsia="zh-CN"/>
        </w:rPr>
      </w:pPr>
      <w:bookmarkStart w:name="_Toc29075" w:id="322"/>
      <w:r>
        <w:t>SYSCTRL_WRITEONCE_STICKY_REG</w:t>
      </w:r>
      <w:r>
        <w:rPr>
          <w:lang w:eastAsia="zh-CN"/>
        </w:rPr>
        <w:t>1</w:t>
      </w:r>
      <w:bookmarkEnd w:id="322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76AFD686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6A955F1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8F0B83C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81979D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76A6453E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EC6DF3A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0623C9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3734B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A9D0E3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15453F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each bit can write to 1 only</w:t>
            </w:r>
          </w:p>
          <w:p w:rsidR="00AD70FF" w:rsidRDefault="006C55A7" w14:paraId="2BAB0B0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not reset by </w:t>
            </w:r>
            <w:r>
              <w:rPr>
                <w:sz w:val="16"/>
                <w:lang w:eastAsia="zh-CN"/>
              </w:rPr>
              <w:t>watchdog</w:t>
            </w:r>
          </w:p>
        </w:tc>
      </w:tr>
    </w:tbl>
    <w:p w:rsidR="00AD70FF" w:rsidRDefault="006C55A7" w14:paraId="43A4D31E" w14:textId="77777777">
      <w:pPr>
        <w:pStyle w:val="3"/>
        <w:rPr>
          <w:lang w:eastAsia="zh-CN"/>
        </w:rPr>
      </w:pPr>
      <w:bookmarkStart w:name="_Toc7597" w:id="323"/>
      <w:bookmarkStart w:name="_Toc15876" w:id="324"/>
      <w:bookmarkStart w:name="_Toc659010248" w:id="325"/>
      <w:r>
        <w:t>SYSCTRL_TIMERA</w:t>
      </w:r>
      <w:r>
        <w:rPr>
          <w:lang w:eastAsia="zh-CN"/>
        </w:rPr>
        <w:t>_</w:t>
      </w:r>
      <w:r>
        <w:t>CTRL</w:t>
      </w:r>
      <w:bookmarkEnd w:id="323"/>
      <w:bookmarkEnd w:id="324"/>
      <w:r>
        <w:tab/>
      </w:r>
      <w:bookmarkEnd w:id="325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5805BE99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ABD8F5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557990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A66BF26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4DAE856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F652966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F87031A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442B1E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A66D957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A:1</w:t>
            </w:r>
          </w:p>
          <w:p w:rsidR="00AD70FF" w:rsidRDefault="006C55A7" w14:paraId="7EC270C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B:0</w:t>
            </w:r>
          </w:p>
          <w:p w:rsidR="00AD70FF" w:rsidRDefault="006C55A7" w14:paraId="4E6DCF0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C:0</w:t>
            </w:r>
          </w:p>
          <w:p w:rsidR="00AD70FF" w:rsidRDefault="006C55A7" w14:paraId="22D9D50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D:0</w:t>
            </w:r>
          </w:p>
          <w:p w:rsidR="00AD70FF" w:rsidRDefault="006C55A7" w14:paraId="0D62F041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G:0</w:t>
            </w:r>
          </w:p>
          <w:p w:rsidR="00AD70FF" w:rsidRDefault="006C55A7" w14:paraId="3C529BA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H:0</w:t>
            </w:r>
          </w:p>
          <w:p w:rsidR="00AD70FF" w:rsidRDefault="006C55A7" w14:paraId="656818B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I:0</w:t>
            </w:r>
          </w:p>
          <w:p w:rsidR="00AD70FF" w:rsidRDefault="006C55A7" w14:paraId="5A90D97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J:0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4AF3A4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timer en</w:t>
            </w:r>
          </w:p>
        </w:tc>
      </w:tr>
      <w:tr w:rsidR="00AD70FF" w14:paraId="04BD7576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EAB887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EECF2C2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AD950D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A:1</w:t>
            </w:r>
          </w:p>
          <w:p w:rsidR="00AD70FF" w:rsidRDefault="006C55A7" w14:paraId="43056952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B:0</w:t>
            </w:r>
          </w:p>
          <w:p w:rsidR="00AD70FF" w:rsidRDefault="006C55A7" w14:paraId="0CD4F9E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C:0</w:t>
            </w:r>
          </w:p>
          <w:p w:rsidR="00AD70FF" w:rsidRDefault="006C55A7" w14:paraId="32EA4BE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D:0</w:t>
            </w:r>
          </w:p>
          <w:p w:rsidR="00AD70FF" w:rsidRDefault="006C55A7" w14:paraId="615C989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G:0</w:t>
            </w:r>
          </w:p>
          <w:p w:rsidR="00AD70FF" w:rsidRDefault="006C55A7" w14:paraId="0C32BA8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H:0</w:t>
            </w:r>
          </w:p>
          <w:p w:rsidR="00AD70FF" w:rsidRDefault="006C55A7" w14:paraId="19B8F435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I:0</w:t>
            </w:r>
          </w:p>
          <w:p w:rsidR="00AD70FF" w:rsidRDefault="006C55A7" w14:paraId="4386D91A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J:0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D1FFD01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timer mode:</w:t>
            </w:r>
          </w:p>
          <w:p w:rsidR="00AD70FF" w:rsidRDefault="006C55A7" w14:paraId="1FDB2D31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generate irq once;</w:t>
            </w:r>
          </w:p>
          <w:p w:rsidR="00AD70FF" w:rsidRDefault="006C55A7" w14:paraId="6482B08E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 generate irq periodic;</w:t>
            </w:r>
          </w:p>
        </w:tc>
      </w:tr>
      <w:tr w:rsidR="00AD70FF" w14:paraId="4F691655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42A916D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069F5B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C037E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A:0</w:t>
            </w:r>
          </w:p>
          <w:p w:rsidR="00AD70FF" w:rsidRDefault="006C55A7" w14:paraId="60237B4E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B:0</w:t>
            </w:r>
          </w:p>
          <w:p w:rsidR="00AD70FF" w:rsidRDefault="006C55A7" w14:paraId="2290901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C:0</w:t>
            </w:r>
          </w:p>
          <w:p w:rsidR="00AD70FF" w:rsidRDefault="006C55A7" w14:paraId="0C0235F6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D:0</w:t>
            </w:r>
          </w:p>
          <w:p w:rsidR="00AD70FF" w:rsidRDefault="006C55A7" w14:paraId="23C9358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G:0</w:t>
            </w:r>
          </w:p>
          <w:p w:rsidR="00AD70FF" w:rsidRDefault="006C55A7" w14:paraId="1D4F15AF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H:0</w:t>
            </w:r>
          </w:p>
          <w:p w:rsidR="00AD70FF" w:rsidRDefault="006C55A7" w14:paraId="219A71A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I:0</w:t>
            </w:r>
          </w:p>
          <w:p w:rsidR="00AD70FF" w:rsidRDefault="006C55A7" w14:paraId="657955FF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  <w:lang w:eastAsia="zh-CN"/>
              </w:rPr>
              <w:t>J:0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1F0CD0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clk_sel:</w:t>
            </w:r>
          </w:p>
          <w:p w:rsidR="00AD70FF" w:rsidRDefault="006C55A7" w14:paraId="472AE3C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cts_sys_clk;</w:t>
            </w:r>
          </w:p>
          <w:p w:rsidR="00AD70FF" w:rsidRDefault="006C55A7" w14:paraId="0CF72D4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1:1us;</w:t>
            </w:r>
          </w:p>
          <w:p w:rsidR="00AD70FF" w:rsidRDefault="006C55A7" w14:paraId="18F9CF8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2:10us;</w:t>
            </w:r>
          </w:p>
          <w:p w:rsidR="00AD70FF" w:rsidRDefault="006C55A7" w14:paraId="3D3EA3E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3:100us</w:t>
            </w:r>
          </w:p>
        </w:tc>
      </w:tr>
    </w:tbl>
    <w:p w:rsidR="00AD70FF" w:rsidRDefault="006C55A7" w14:paraId="31419022" w14:textId="77777777">
      <w:pPr>
        <w:pStyle w:val="3"/>
        <w:rPr>
          <w:lang w:eastAsia="zh-CN"/>
        </w:rPr>
      </w:pPr>
      <w:bookmarkStart w:name="_Toc10934" w:id="326"/>
      <w:bookmarkStart w:name="_Toc26019" w:id="327"/>
      <w:bookmarkStart w:name="_Toc424521087" w:id="328"/>
      <w:r>
        <w:t>SYSCTRL_TIMERA</w:t>
      </w:r>
      <w:bookmarkEnd w:id="326"/>
      <w:bookmarkEnd w:id="327"/>
      <w:r>
        <w:tab/>
      </w:r>
      <w:bookmarkEnd w:id="328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3614B116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B2C16D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B20486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95A242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74B4B667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A81A6BB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A264A52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31:16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12EF15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A396A6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F5939B8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ttimer threshold</w:t>
            </w:r>
          </w:p>
        </w:tc>
      </w:tr>
      <w:tr w:rsidR="00AD70FF" w14:paraId="037912D0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FD8FB4A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DD17FB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98C625D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DC84E4A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write:</w:t>
            </w:r>
          </w:p>
          <w:p w:rsidR="00AD70FF" w:rsidRDefault="006C55A7" w14:paraId="16FCA0C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clean timer count;</w:t>
            </w:r>
          </w:p>
          <w:p w:rsidR="00AD70FF" w:rsidRDefault="006C55A7" w14:paraId="4E5B066E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set timer threshold.</w:t>
            </w:r>
          </w:p>
          <w:p w:rsidR="00AD70FF" w:rsidRDefault="006C55A7" w14:paraId="408C54CA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irq will generate when timer count equal to threshold</w:t>
            </w:r>
          </w:p>
          <w:p w:rsidR="00AD70FF" w:rsidRDefault="006C55A7" w14:paraId="6E755B3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read:</w:t>
            </w:r>
          </w:p>
          <w:p w:rsidR="00AD70FF" w:rsidRDefault="006C55A7" w14:paraId="0C800CA2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timer </w:t>
            </w:r>
            <w:r>
              <w:rPr>
                <w:sz w:val="16"/>
                <w:lang w:eastAsia="zh-CN"/>
              </w:rPr>
              <w:t>count value</w:t>
            </w:r>
          </w:p>
        </w:tc>
      </w:tr>
    </w:tbl>
    <w:p w:rsidR="00AD70FF" w:rsidRDefault="006C55A7" w14:paraId="400C6E49" w14:textId="77777777">
      <w:pPr>
        <w:pStyle w:val="3"/>
        <w:rPr>
          <w:lang w:eastAsia="zh-CN"/>
        </w:rPr>
      </w:pPr>
      <w:bookmarkStart w:name="_Toc29642" w:id="329"/>
      <w:bookmarkStart w:name="_Toc20128" w:id="330"/>
      <w:bookmarkStart w:name="_Toc960548212" w:id="331"/>
      <w:r>
        <w:t>SYSCTRL_TIMERE</w:t>
      </w:r>
      <w:r>
        <w:rPr>
          <w:lang w:eastAsia="zh-CN"/>
        </w:rPr>
        <w:t>/F</w:t>
      </w:r>
      <w:r>
        <w:t>_CTRL</w:t>
      </w:r>
      <w:bookmarkEnd w:id="329"/>
      <w:bookmarkEnd w:id="330"/>
      <w:r>
        <w:tab/>
      </w:r>
      <w:bookmarkEnd w:id="331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20A05B6E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4347C9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1F066EA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B9602B3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41444D42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4937B72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7E6CB27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732BE25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5FBFC4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E:1</w:t>
            </w:r>
          </w:p>
          <w:p w:rsidR="00AD70FF" w:rsidRDefault="006C55A7" w14:paraId="4DFBD5C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F:1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4D0A7E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timer en</w:t>
            </w:r>
          </w:p>
        </w:tc>
      </w:tr>
      <w:tr w:rsidR="00AD70FF" w14:paraId="48DA58B7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E75917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E905035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B95B729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E:1</w:t>
            </w:r>
          </w:p>
          <w:p w:rsidR="00AD70FF" w:rsidRDefault="006C55A7" w14:paraId="5F73F490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F:0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FD3B3C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clk_sel:</w:t>
            </w:r>
          </w:p>
          <w:p w:rsidR="00AD70FF" w:rsidRDefault="006C55A7" w14:paraId="7555D0A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cts_sys_clk;</w:t>
            </w:r>
          </w:p>
          <w:p w:rsidR="00AD70FF" w:rsidRDefault="006C55A7" w14:paraId="3AA589FA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1:1us;</w:t>
            </w:r>
          </w:p>
          <w:p w:rsidR="00AD70FF" w:rsidRDefault="006C55A7" w14:paraId="775BF7D1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2:10us;</w:t>
            </w:r>
          </w:p>
          <w:p w:rsidR="00AD70FF" w:rsidRDefault="006C55A7" w14:paraId="4BF63B21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3:100us</w:t>
            </w:r>
          </w:p>
        </w:tc>
      </w:tr>
    </w:tbl>
    <w:p w:rsidR="00AD70FF" w:rsidRDefault="006C55A7" w14:paraId="63E26210" w14:textId="77777777">
      <w:pPr>
        <w:pStyle w:val="3"/>
        <w:rPr>
          <w:lang w:eastAsia="zh-CN"/>
        </w:rPr>
      </w:pPr>
      <w:bookmarkStart w:name="_Toc12723" w:id="332"/>
      <w:bookmarkStart w:name="_Toc8204" w:id="333"/>
      <w:bookmarkStart w:name="_Toc868862931" w:id="334"/>
      <w:r>
        <w:t>SYSCTRL_TIMERE</w:t>
      </w:r>
      <w:r>
        <w:rPr>
          <w:lang w:eastAsia="zh-CN"/>
        </w:rPr>
        <w:t>/F</w:t>
      </w:r>
      <w:bookmarkEnd w:id="332"/>
      <w:bookmarkEnd w:id="333"/>
      <w:r>
        <w:tab/>
      </w:r>
      <w:bookmarkEnd w:id="334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5688513A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B8DD9C0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9B3094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EFDC27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3151689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0F16C92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2F064B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3A843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059EED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A55E44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write:</w:t>
            </w:r>
          </w:p>
          <w:p w:rsidR="00AD70FF" w:rsidRDefault="006C55A7" w14:paraId="05A02E2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clean timer count;</w:t>
            </w:r>
          </w:p>
          <w:p w:rsidR="00AD70FF" w:rsidRDefault="006C55A7" w14:paraId="347C3FF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read:</w:t>
            </w:r>
          </w:p>
          <w:p w:rsidR="00AD70FF" w:rsidRDefault="006C55A7" w14:paraId="3ABC2243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update timer count[63:32] to TIMER_HI</w:t>
            </w:r>
          </w:p>
          <w:p w:rsidR="00AD70FF" w:rsidRDefault="006C55A7" w14:paraId="78F4AE4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timer count[31:0]</w:t>
            </w:r>
          </w:p>
        </w:tc>
      </w:tr>
    </w:tbl>
    <w:p w:rsidR="00AD70FF" w:rsidRDefault="006C55A7" w14:paraId="7D1712B1" w14:textId="77777777">
      <w:pPr>
        <w:pStyle w:val="3"/>
        <w:rPr>
          <w:lang w:eastAsia="zh-CN"/>
        </w:rPr>
      </w:pPr>
      <w:bookmarkStart w:name="_Toc12156" w:id="335"/>
      <w:bookmarkStart w:name="_Toc17106" w:id="336"/>
      <w:bookmarkStart w:name="_Toc636860152" w:id="337"/>
      <w:r>
        <w:t>SYSCTRL_TIMERE</w:t>
      </w:r>
      <w:r>
        <w:rPr>
          <w:lang w:eastAsia="zh-CN"/>
        </w:rPr>
        <w:t>/F</w:t>
      </w:r>
      <w:r>
        <w:t>_</w:t>
      </w:r>
      <w:r>
        <w:rPr>
          <w:lang w:eastAsia="zh-CN"/>
        </w:rPr>
        <w:t>HI</w:t>
      </w:r>
      <w:bookmarkEnd w:id="335"/>
      <w:bookmarkEnd w:id="336"/>
      <w:r>
        <w:tab/>
      </w:r>
      <w:bookmarkEnd w:id="337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44907C19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67B5DB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695AF8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1E14620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5CD85822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EE4CF2D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76FF17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58B7C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E77F6BF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77ACE5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timer count[63:32]</w:t>
            </w:r>
          </w:p>
          <w:p w:rsidR="00AD70FF" w:rsidRDefault="00AD70FF" w14:paraId="0C5B615A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</w:p>
        </w:tc>
      </w:tr>
    </w:tbl>
    <w:p w:rsidR="00AD70FF" w:rsidRDefault="006C55A7" w14:paraId="792F1AA2" w14:textId="77777777">
      <w:r>
        <w:br w:type="page"/>
      </w:r>
    </w:p>
    <w:p w:rsidR="00AD70FF" w:rsidRDefault="006C55A7" w14:paraId="760352D6" w14:textId="77777777">
      <w:pPr>
        <w:pStyle w:val="3"/>
        <w:rPr>
          <w:lang w:eastAsia="zh-CN"/>
        </w:rPr>
      </w:pPr>
      <w:bookmarkStart w:name="_Toc5021" w:id="338"/>
      <w:bookmarkStart w:name="_Toc1960356067" w:id="339"/>
      <w:bookmarkStart w:name="_Toc8396" w:id="340"/>
      <w:r>
        <w:rPr>
          <w:strike/>
        </w:rPr>
        <w:t>SY</w:t>
      </w:r>
      <w:bookmarkStart w:name="_Toc22762" w:id="341"/>
      <w:bookmarkStart w:name="_Toc969048499" w:id="342"/>
      <w:bookmarkEnd w:id="338"/>
      <w:bookmarkEnd w:id="339"/>
      <w:r>
        <w:t>SYSCTRL_</w:t>
      </w:r>
      <w:r>
        <w:rPr>
          <w:lang w:eastAsia="zh-CN"/>
        </w:rPr>
        <w:t>ALERT_STS_STICKY</w:t>
      </w:r>
      <w:bookmarkEnd w:id="340"/>
      <w:bookmarkEnd w:id="341"/>
      <w:r>
        <w:tab/>
      </w:r>
      <w:bookmarkEnd w:id="342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63CD54F6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569343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AC51856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B91B886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6F79F127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5910F86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BC2995D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CBDC1A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BC3A1C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DC2203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efuse write error</w:t>
            </w:r>
          </w:p>
        </w:tc>
      </w:tr>
      <w:tr w:rsidR="00AD70FF" w14:paraId="2F95EC48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7B663F3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829EC7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1F60470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C73BE23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enclave vgd1 alert</w:t>
            </w:r>
          </w:p>
        </w:tc>
      </w:tr>
      <w:tr w:rsidR="00AD70FF" w14:paraId="52CAED58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43F1B1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6063418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9D3ED7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3BCCD2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enclave vgd0 alert</w:t>
            </w:r>
          </w:p>
        </w:tc>
      </w:tr>
    </w:tbl>
    <w:p w:rsidR="00AD70FF" w:rsidRDefault="006C55A7" w14:paraId="7EF273A3" w14:textId="77777777">
      <w:pPr>
        <w:pStyle w:val="3"/>
        <w:rPr>
          <w:lang w:eastAsia="zh-CN"/>
        </w:rPr>
      </w:pPr>
      <w:bookmarkStart w:name="_Toc24744" w:id="343"/>
      <w:bookmarkStart w:name="_Toc20907" w:id="344"/>
      <w:bookmarkStart w:name="_Toc395857201" w:id="345"/>
      <w:r>
        <w:t>SYSCTRL_</w:t>
      </w:r>
      <w:r>
        <w:rPr>
          <w:lang w:eastAsia="zh-CN"/>
        </w:rPr>
        <w:t>ALERT_ENABLE</w:t>
      </w:r>
      <w:bookmarkEnd w:id="343"/>
      <w:bookmarkEnd w:id="344"/>
      <w:r>
        <w:tab/>
      </w:r>
      <w:bookmarkEnd w:id="345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12E558CB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387FCE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E45F3DF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6FA2C20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5FAE923C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CAA4271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CD048C6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4E378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C84171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8142F1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write 1 only; enable efuse write error</w:t>
            </w:r>
          </w:p>
        </w:tc>
      </w:tr>
      <w:tr w:rsidR="00AD70FF" w14:paraId="32FBC231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F35070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D6CEED3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AE9756C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2885D8A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write 1 only; enable enclave vgd1 alert</w:t>
            </w:r>
          </w:p>
        </w:tc>
      </w:tr>
      <w:tr w:rsidR="00AD70FF" w14:paraId="7F18D557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57ED54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AEB08FA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2D887B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302676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write 1 only; enable enclave vgd0 alert</w:t>
            </w:r>
          </w:p>
        </w:tc>
      </w:tr>
    </w:tbl>
    <w:p w:rsidR="00AD70FF" w:rsidRDefault="006C55A7" w14:paraId="5007B0D2" w14:textId="77777777">
      <w:pPr>
        <w:pStyle w:val="3"/>
        <w:rPr>
          <w:lang w:eastAsia="zh-CN"/>
        </w:rPr>
      </w:pPr>
      <w:bookmarkStart w:name="_Toc274696263" w:id="346"/>
      <w:bookmarkStart w:name="_Toc5069" w:id="347"/>
      <w:bookmarkStart w:name="_Toc17815" w:id="348"/>
      <w:r>
        <w:t>SY</w:t>
      </w:r>
      <w:bookmarkStart w:name="_Toc25009" w:id="349"/>
      <w:bookmarkStart w:name="_Toc193340983" w:id="350"/>
      <w:bookmarkEnd w:id="346"/>
      <w:bookmarkEnd w:id="347"/>
      <w:r>
        <w:t>S</w:t>
      </w:r>
      <w:r>
        <w:t>YSCTRL_DEBUG_REG0</w:t>
      </w:r>
      <w:r>
        <w:rPr>
          <w:lang w:eastAsia="zh-CN"/>
        </w:rPr>
        <w:t>~</w:t>
      </w:r>
      <w:r>
        <w:rPr>
          <w:lang w:eastAsia="zh-CN"/>
        </w:rPr>
        <w:t>4</w:t>
      </w:r>
      <w:bookmarkEnd w:id="348"/>
      <w:bookmarkEnd w:id="349"/>
      <w:r>
        <w:tab/>
      </w:r>
      <w:bookmarkEnd w:id="350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58AB494D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A5F679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4E193B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74EC646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2193FC51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131C53A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09708B8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F5E5B2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63BFAD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1A499DF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</w:p>
        </w:tc>
      </w:tr>
    </w:tbl>
    <w:p w:rsidR="00AD70FF" w:rsidRDefault="006C55A7" w14:paraId="621212C6" w14:textId="77777777">
      <w:pPr>
        <w:pStyle w:val="3"/>
        <w:rPr>
          <w:lang w:eastAsia="zh-CN"/>
        </w:rPr>
      </w:pPr>
      <w:bookmarkStart w:name="_Toc11962" w:id="351"/>
      <w:bookmarkStart w:name="_Toc24937" w:id="352"/>
      <w:bookmarkStart w:name="_Toc868658476" w:id="353"/>
      <w:r>
        <w:t>SYSCTRL_STATUS_REG0</w:t>
      </w:r>
      <w:r>
        <w:rPr>
          <w:lang w:eastAsia="zh-CN"/>
        </w:rPr>
        <w:t>~</w:t>
      </w:r>
      <w:r>
        <w:rPr>
          <w:lang w:eastAsia="zh-CN"/>
        </w:rPr>
        <w:t>3</w:t>
      </w:r>
      <w:bookmarkEnd w:id="351"/>
      <w:bookmarkEnd w:id="352"/>
      <w:r>
        <w:tab/>
      </w:r>
      <w:bookmarkEnd w:id="353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2C089CC5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CF86631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F9E7E5E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05B257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3E31FD5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B8836D0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65FBFF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8D778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4C8F8C2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5E7E3C41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</w:p>
        </w:tc>
      </w:tr>
    </w:tbl>
    <w:p w:rsidR="00AD70FF" w:rsidRDefault="006C55A7" w14:paraId="27852564" w14:textId="77777777">
      <w:pPr>
        <w:pStyle w:val="3"/>
        <w:rPr>
          <w:lang w:eastAsia="zh-CN"/>
        </w:rPr>
      </w:pPr>
      <w:bookmarkStart w:name="_Toc7535" w:id="354"/>
      <w:bookmarkStart w:name="_Toc17829" w:id="355"/>
      <w:bookmarkStart w:name="_Toc544615659" w:id="356"/>
      <w:r>
        <w:t>SYSCTRL_STICKY_REG0</w:t>
      </w:r>
      <w:r>
        <w:rPr>
          <w:lang w:eastAsia="zh-CN"/>
        </w:rPr>
        <w:t>~</w:t>
      </w:r>
      <w:r>
        <w:rPr>
          <w:lang w:eastAsia="zh-CN"/>
        </w:rPr>
        <w:t>3</w:t>
      </w:r>
      <w:bookmarkEnd w:id="354"/>
      <w:bookmarkEnd w:id="355"/>
      <w:r>
        <w:tab/>
      </w:r>
      <w:bookmarkEnd w:id="356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22E039BB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199553F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29FCA33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77FFAB0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04791680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BEDC871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A994F5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7B0A9C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0D78F8D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3404FF3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not reset by watchdog</w:t>
            </w:r>
          </w:p>
        </w:tc>
      </w:tr>
    </w:tbl>
    <w:p w:rsidR="00AD70FF" w:rsidRDefault="006C55A7" w14:paraId="422028F3" w14:textId="77777777">
      <w:pPr>
        <w:pStyle w:val="3"/>
        <w:rPr>
          <w:color w:val="000000"/>
          <w:lang w:eastAsia="zh-CN"/>
        </w:rPr>
      </w:pPr>
      <w:bookmarkStart w:name="_Toc8724" w:id="357"/>
      <w:bookmarkStart w:name="_Toc22155" w:id="358"/>
      <w:bookmarkStart w:name="_Toc2008445457" w:id="359"/>
      <w:r>
        <w:rPr>
          <w:color w:val="000000" w:themeColor="text1"/>
        </w:rPr>
        <w:t>SYSCTRL_</w:t>
      </w:r>
      <w:r>
        <w:rPr>
          <w:color w:val="000000" w:themeColor="text1"/>
          <w:lang w:eastAsia="zh-CN"/>
        </w:rPr>
        <w:t>C</w:t>
      </w:r>
      <w:r>
        <w:rPr>
          <w:color w:val="000000" w:themeColor="text1"/>
        </w:rPr>
        <w:t>EC_STICKY_REG0</w:t>
      </w:r>
      <w:r>
        <w:rPr>
          <w:color w:val="000000" w:themeColor="text1"/>
          <w:lang w:eastAsia="zh-CN"/>
        </w:rPr>
        <w:t>~</w:t>
      </w:r>
      <w:r>
        <w:rPr>
          <w:color w:val="000000" w:themeColor="text1"/>
          <w:lang w:eastAsia="zh-CN"/>
        </w:rPr>
        <w:t>3</w:t>
      </w:r>
      <w:bookmarkEnd w:id="357"/>
      <w:bookmarkEnd w:id="358"/>
      <w:r>
        <w:tab/>
      </w:r>
      <w:bookmarkEnd w:id="359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66AB89A5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F5B589C" w14:textId="77777777">
            <w:pPr>
              <w:keepNext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0A9A30F" w14:textId="77777777">
            <w:pPr>
              <w:keepNext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A6C01AE" w14:textId="77777777">
            <w:pPr>
              <w:keepNext/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7CBD42C4" w14:textId="77777777">
            <w:pPr>
              <w:keepNext/>
              <w:widowControl w:val="0"/>
              <w:snapToGrid w:val="0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</w:tr>
      <w:tr w:rsidR="00AD70FF" w14:paraId="45C5E000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5CFFA4D" w14:textId="77777777">
            <w:pPr>
              <w:keepNext/>
              <w:widowControl w:val="0"/>
              <w:snapToGrid w:val="0"/>
              <w:jc w:val="right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440722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</w:rPr>
              <w:t>R</w:t>
            </w:r>
            <w:r>
              <w:rPr>
                <w:color w:val="000000" w:themeColor="text1"/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D73053" w14:textId="77777777">
            <w:pPr>
              <w:widowControl w:val="0"/>
              <w:snapToGri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3F1F32D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not reset by watchdog</w:t>
            </w:r>
          </w:p>
        </w:tc>
      </w:tr>
    </w:tbl>
    <w:p w:rsidR="00AD70FF" w:rsidRDefault="006C55A7" w14:paraId="16A4AD52" w14:textId="77777777">
      <w:pPr>
        <w:pStyle w:val="3"/>
        <w:rPr>
          <w:lang w:eastAsia="zh-CN"/>
        </w:rPr>
      </w:pPr>
      <w:bookmarkStart w:name="_Toc27465" w:id="360"/>
      <w:bookmarkStart w:name="_Toc31992" w:id="361"/>
      <w:bookmarkStart w:name="_Toc718654551" w:id="362"/>
      <w:r>
        <w:t>SYSCTRL_MSG_INDEX0</w:t>
      </w:r>
      <w:r>
        <w:rPr>
          <w:lang w:eastAsia="zh-CN"/>
        </w:rPr>
        <w:t>~</w:t>
      </w:r>
      <w:r>
        <w:rPr>
          <w:lang w:eastAsia="zh-CN"/>
        </w:rPr>
        <w:t>1</w:t>
      </w:r>
      <w:r>
        <w:t>_STICKY</w:t>
      </w:r>
      <w:bookmarkEnd w:id="360"/>
      <w:bookmarkEnd w:id="361"/>
      <w:r>
        <w:tab/>
      </w:r>
      <w:bookmarkEnd w:id="362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684A5421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8EF900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72D837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C2E6DF6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4F163122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4CA7930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B72B70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E880B3F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C4F291B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0B9185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write_en</w:t>
            </w:r>
          </w:p>
        </w:tc>
      </w:tr>
      <w:tr w:rsidR="00AD70FF" w14:paraId="77E28F4A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30605C9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15:0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1AD871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E16268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03DCC3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if write_en = 1: update index = write data [15:0];</w:t>
            </w:r>
          </w:p>
          <w:p w:rsidR="00AD70FF" w:rsidRDefault="006C55A7" w14:paraId="578C45C3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if write_en = 0: update </w:t>
            </w:r>
            <w:r>
              <w:rPr>
                <w:sz w:val="16"/>
                <w:lang w:eastAsia="zh-CN"/>
              </w:rPr>
              <w:t>index = index + 1</w:t>
            </w:r>
          </w:p>
        </w:tc>
      </w:tr>
    </w:tbl>
    <w:p w:rsidR="00AD70FF" w:rsidRDefault="006C55A7" w14:paraId="0D8B0A4E" w14:textId="77777777">
      <w:pPr>
        <w:pStyle w:val="3"/>
        <w:rPr>
          <w:lang w:eastAsia="zh-CN"/>
        </w:rPr>
      </w:pPr>
      <w:bookmarkStart w:name="_Toc28138" w:id="363"/>
      <w:bookmarkStart w:name="_Toc1255823237" w:id="364"/>
      <w:bookmarkStart w:name="_Toc2185" w:id="365"/>
      <w:r>
        <w:t>SY</w:t>
      </w:r>
      <w:bookmarkStart w:name="_Toc30357" w:id="366"/>
      <w:bookmarkStart w:name="_Toc1337677613" w:id="367"/>
      <w:bookmarkEnd w:id="363"/>
      <w:bookmarkEnd w:id="364"/>
      <w:r>
        <w:t>SYSCTRL_</w:t>
      </w:r>
      <w:r>
        <w:rPr>
          <w:lang w:eastAsia="zh-CN"/>
        </w:rPr>
        <w:t>BUS_CFG0</w:t>
      </w:r>
      <w:bookmarkEnd w:id="365"/>
      <w:bookmarkEnd w:id="366"/>
      <w:bookmarkEnd w:id="367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579CD5D1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C67B726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C0F3EE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66AFD5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43CCCF00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3F828E4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2AC57CB0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5186B13D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6C57C439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3D404BC9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</w:p>
        </w:tc>
      </w:tr>
      <w:tr w:rsidR="00AD70FF" w14:paraId="5375CBF5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C52ED2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27</w:t>
            </w:r>
            <w:r>
              <w:rPr>
                <w:sz w:val="16"/>
                <w:szCs w:val="16"/>
                <w:lang w:eastAsia="zh-CN"/>
              </w:rPr>
              <w:t>:4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F5F70D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F2E17FC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0xfac688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DE89EAF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ahb_arbiter_pp_bits</w:t>
            </w:r>
          </w:p>
        </w:tc>
      </w:tr>
      <w:tr w:rsidR="00AD70FF" w14:paraId="1BD90159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97C039E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3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6644C9A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556CFC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08B35A2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ahb_arbfix_en</w:t>
            </w:r>
          </w:p>
        </w:tc>
      </w:tr>
      <w:tr w:rsidR="00AD70FF" w14:paraId="3CF0279A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643A39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EA13A42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EE799C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2D1E5B5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ahb_arbiter_changed</w:t>
            </w:r>
          </w:p>
        </w:tc>
      </w:tr>
      <w:tr w:rsidR="00AD70FF" w14:paraId="7726B913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96592B3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77A194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743B3B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CE3EC70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ahb_arbiter_scheme</w:t>
            </w:r>
          </w:p>
        </w:tc>
      </w:tr>
    </w:tbl>
    <w:p w:rsidR="00AD70FF" w:rsidRDefault="006C55A7" w14:paraId="7A11D5E6" w14:textId="77777777">
      <w:pPr>
        <w:pStyle w:val="3"/>
        <w:rPr>
          <w:lang w:eastAsia="zh-CN"/>
        </w:rPr>
      </w:pPr>
      <w:bookmarkStart w:name="_Toc5966" w:id="368"/>
      <w:bookmarkStart w:name="_Toc2744" w:id="369"/>
      <w:bookmarkStart w:name="_Toc179376092" w:id="370"/>
      <w:r>
        <w:t>SYSCTRL_</w:t>
      </w:r>
      <w:r>
        <w:rPr>
          <w:lang w:eastAsia="zh-CN"/>
        </w:rPr>
        <w:t>HDMIRXPLL_TEST_CTRL</w:t>
      </w:r>
      <w:bookmarkEnd w:id="368"/>
      <w:bookmarkEnd w:id="369"/>
      <w:r>
        <w:tab/>
      </w:r>
      <w:bookmarkEnd w:id="370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4575A928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0F84F7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7187B17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71A722A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4A1B530D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39E9117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E9BFC7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2C2FE5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392B1A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0F1632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hdmirxpll_test_ctrl</w:t>
            </w:r>
          </w:p>
        </w:tc>
      </w:tr>
    </w:tbl>
    <w:p w:rsidR="00AD70FF" w:rsidRDefault="00AD70FF" w14:paraId="61319B8A" w14:textId="77777777">
      <w:pPr>
        <w:rPr>
          <w:lang w:eastAsia="zh-CN"/>
        </w:rPr>
      </w:pPr>
    </w:p>
    <w:p w:rsidR="00AD70FF" w:rsidRDefault="006C55A7" w14:paraId="55979D5B" w14:textId="77777777">
      <w:pPr>
        <w:pStyle w:val="3"/>
        <w:rPr>
          <w:lang w:eastAsia="zh-CN"/>
        </w:rPr>
      </w:pPr>
      <w:bookmarkStart w:name="_Toc28980" w:id="371"/>
      <w:r>
        <w:t>SYSCTRL_</w:t>
      </w:r>
      <w:r>
        <w:rPr>
          <w:lang w:eastAsia="zh-CN"/>
        </w:rPr>
        <w:t>SCAN_PW0</w:t>
      </w:r>
      <w:bookmarkEnd w:id="371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39D2813E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6162661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0A9D876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05A6017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579CE1CD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2335A579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90F3302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D4A739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76CFDD5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7ECF9F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pwd_recv[31:0]</w:t>
            </w:r>
          </w:p>
        </w:tc>
      </w:tr>
    </w:tbl>
    <w:p w:rsidR="00AD70FF" w:rsidRDefault="006C55A7" w14:paraId="60D3F30F" w14:textId="77777777">
      <w:pPr>
        <w:pStyle w:val="3"/>
        <w:rPr>
          <w:lang w:eastAsia="zh-CN"/>
        </w:rPr>
      </w:pPr>
      <w:bookmarkStart w:name="_Toc9117" w:id="372"/>
      <w:r>
        <w:t>SYSCTRL_</w:t>
      </w:r>
      <w:r>
        <w:rPr>
          <w:lang w:eastAsia="zh-CN"/>
        </w:rPr>
        <w:t>SCAN_PW1</w:t>
      </w:r>
      <w:bookmarkEnd w:id="372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2AE73B97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3670553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262786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14447F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16E7637E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CCECE7F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0224B9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D60ED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AC7D46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33235FF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pwd_recv[63:32]</w:t>
            </w:r>
          </w:p>
        </w:tc>
      </w:tr>
    </w:tbl>
    <w:p w:rsidR="00AD70FF" w:rsidRDefault="006C55A7" w14:paraId="487CB185" w14:textId="77777777">
      <w:pPr>
        <w:pStyle w:val="3"/>
        <w:rPr>
          <w:lang w:eastAsia="zh-CN"/>
        </w:rPr>
      </w:pPr>
      <w:bookmarkStart w:name="_Toc5116" w:id="373"/>
      <w:r>
        <w:t>SYSCTRL_</w:t>
      </w:r>
      <w:r>
        <w:rPr>
          <w:lang w:eastAsia="zh-CN"/>
        </w:rPr>
        <w:t>SCAN_PW2</w:t>
      </w:r>
      <w:bookmarkEnd w:id="373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7D22D908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AD74C31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2019C3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FFF9F6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6793E1AE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BC6A514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9FC129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9A8529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FA509E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0DC8B7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pwd_recv[95:64]</w:t>
            </w:r>
          </w:p>
        </w:tc>
      </w:tr>
    </w:tbl>
    <w:p w:rsidR="00AD70FF" w:rsidRDefault="006C55A7" w14:paraId="5E1029C1" w14:textId="77777777">
      <w:pPr>
        <w:pStyle w:val="3"/>
        <w:rPr>
          <w:lang w:eastAsia="zh-CN"/>
        </w:rPr>
      </w:pPr>
      <w:bookmarkStart w:name="_Toc16511" w:id="374"/>
      <w:r>
        <w:t>SYSCTRL_</w:t>
      </w:r>
      <w:r>
        <w:rPr>
          <w:lang w:eastAsia="zh-CN"/>
        </w:rPr>
        <w:t>SCAN_PW3</w:t>
      </w:r>
      <w:bookmarkEnd w:id="374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1B640F99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88C977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DD023C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E9A55E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29B8B3D1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6CA926C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4FDE152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527A2F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AC37EB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21233E1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pwd_recv[127:96]</w:t>
            </w:r>
          </w:p>
        </w:tc>
      </w:tr>
    </w:tbl>
    <w:p w:rsidR="00AD70FF" w:rsidRDefault="00AD70FF" w14:paraId="31A560F4" w14:textId="77777777">
      <w:pPr>
        <w:rPr>
          <w:lang w:eastAsia="zh-CN"/>
        </w:rPr>
      </w:pPr>
    </w:p>
    <w:p w:rsidR="00AD70FF" w:rsidRDefault="006C55A7" w14:paraId="0FB90620" w14:textId="77777777">
      <w:pPr>
        <w:pStyle w:val="3"/>
        <w:rPr>
          <w:lang w:eastAsia="zh-CN"/>
        </w:rPr>
      </w:pPr>
      <w:bookmarkStart w:name="_Toc17603" w:id="375"/>
      <w:r>
        <w:t>SYSCTRL_</w:t>
      </w:r>
      <w:r>
        <w:rPr>
          <w:lang w:eastAsia="zh-CN"/>
        </w:rPr>
        <w:t>TEST_MUX_SEL</w:t>
      </w:r>
      <w:bookmarkEnd w:id="375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0F06C02B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08B854E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EF870F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DABD64C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3C3532FB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D7A6EFC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631579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27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BD1707B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8C1088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A29D8FE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ao_test_mux_pre[31:16]</w:t>
            </w:r>
          </w:p>
          <w:p w:rsidR="00AD70FF" w:rsidRDefault="006C55A7" w14:paraId="48FEFC8F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1:ao_test_mux_pre[15:0]</w:t>
            </w:r>
          </w:p>
        </w:tc>
      </w:tr>
      <w:tr w:rsidR="00AD70FF" w14:paraId="4EDBFA24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9AB8F9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846A6AC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4B52C8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288D5B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0 </w:t>
            </w:r>
            <w:r>
              <w:rPr>
                <w:sz w:val="16"/>
                <w:lang w:eastAsia="zh-CN"/>
              </w:rPr>
              <w:t>ao_test_mux0</w:t>
            </w:r>
          </w:p>
          <w:p w:rsidR="00AD70FF" w:rsidRDefault="006C55A7" w14:paraId="45F491A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 ao_test_mux1</w:t>
            </w:r>
          </w:p>
          <w:p w:rsidR="00AD70FF" w:rsidRDefault="006C55A7" w14:paraId="70E83AB8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 ao_test_mux2</w:t>
            </w:r>
          </w:p>
          <w:p w:rsidR="00AD70FF" w:rsidRDefault="006C55A7" w14:paraId="7D26060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 otp_info0</w:t>
            </w:r>
          </w:p>
          <w:p w:rsidR="00AD70FF" w:rsidRDefault="006C55A7" w14:paraId="2F66B611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4 otp_info1</w:t>
            </w:r>
          </w:p>
          <w:p w:rsidR="00AD70FF" w:rsidRDefault="006C55A7" w14:paraId="7340154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5 otp_info2</w:t>
            </w:r>
          </w:p>
          <w:p w:rsidR="00AD70FF" w:rsidRDefault="006C55A7" w14:paraId="0F3B924F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6 aocpu_test_mux0</w:t>
            </w:r>
          </w:p>
          <w:p w:rsidR="00AD70FF" w:rsidRDefault="006C55A7" w14:paraId="30493AB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7 aocpu_test_mux1</w:t>
            </w:r>
          </w:p>
        </w:tc>
      </w:tr>
    </w:tbl>
    <w:p w:rsidR="00AD70FF" w:rsidRDefault="00AD70FF" w14:paraId="70DF735C" w14:textId="77777777">
      <w:pPr>
        <w:rPr>
          <w:lang w:eastAsia="zh-CN"/>
        </w:rPr>
      </w:pPr>
    </w:p>
    <w:p w:rsidR="00AD70FF" w:rsidRDefault="006C55A7" w14:paraId="297F11A2" w14:textId="77777777">
      <w:pPr>
        <w:pStyle w:val="3"/>
        <w:rPr>
          <w:lang w:eastAsia="zh-CN"/>
        </w:rPr>
      </w:pPr>
      <w:bookmarkStart w:name="_Toc21120" w:id="376"/>
      <w:r>
        <w:t>SYSCTRL_</w:t>
      </w:r>
      <w:r>
        <w:rPr>
          <w:lang w:eastAsia="zh-CN"/>
        </w:rPr>
        <w:t>TEST_MUX0/1/2/3/4/5</w:t>
      </w:r>
      <w:bookmarkEnd w:id="376"/>
      <w:r>
        <w:tab/>
      </w:r>
    </w:p>
    <w:p w:rsidR="00AD70FF" w:rsidRDefault="006C55A7" w14:paraId="54DBC610" w14:textId="77777777">
      <w:pPr>
        <w:rPr>
          <w:lang w:eastAsia="zh-CN"/>
        </w:rPr>
      </w:pPr>
      <w:r>
        <w:rPr>
          <w:lang w:eastAsia="zh-CN"/>
        </w:rPr>
        <w:t>just for debug</w:t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6A9DEEC8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6F20BD7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35E26F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78C9B7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03260E73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E268C29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C073EAA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D2D643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3A413BF6" w14:textId="77777777">
            <w:pPr>
              <w:widowControl w:val="0"/>
              <w:snapToGrid w:val="0"/>
              <w:rPr>
                <w:b/>
                <w:sz w:val="16"/>
              </w:rPr>
            </w:pP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33D28B4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</w:p>
        </w:tc>
      </w:tr>
    </w:tbl>
    <w:p w:rsidR="00AD70FF" w:rsidRDefault="00AD70FF" w14:paraId="37EFA3E3" w14:textId="77777777">
      <w:pPr>
        <w:rPr>
          <w:color w:val="FF0000"/>
          <w:lang w:eastAsia="zh-CN"/>
        </w:rPr>
      </w:pPr>
    </w:p>
    <w:p w:rsidR="00AD70FF" w:rsidRDefault="006C55A7" w14:paraId="097472C5" w14:textId="77777777">
      <w:pPr>
        <w:pStyle w:val="3"/>
        <w:rPr>
          <w:lang w:eastAsia="zh-CN"/>
        </w:rPr>
      </w:pPr>
      <w:bookmarkStart w:name="_Toc29150" w:id="377"/>
      <w:r>
        <w:t>SYSCTRL_</w:t>
      </w:r>
      <w:r>
        <w:rPr>
          <w:lang w:eastAsia="zh-CN"/>
        </w:rPr>
        <w:t>EFUSE_INFO0</w:t>
      </w:r>
      <w:bookmarkEnd w:id="377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1A8A7AAB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2995761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B9071A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AA7235F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053EDB76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14EBE04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0457A0E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19:4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A98C49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13606FA" w14:textId="77777777">
            <w:pPr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0X0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9F17E63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otp_pll_para</w:t>
            </w:r>
          </w:p>
        </w:tc>
      </w:tr>
      <w:tr w:rsidR="00AD70FF" w14:paraId="6A2FC5A0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7C6507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3:2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3B90A43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954159" w14:textId="77777777">
            <w:pPr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0X0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6CBC95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efuse_alert</w:t>
            </w:r>
          </w:p>
        </w:tc>
      </w:tr>
      <w:tr w:rsidR="00AD70FF" w14:paraId="0C208EBE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093BB7E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F733531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BE8179A" w14:textId="77777777">
            <w:pPr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0X0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0F7E4D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efuse_ft_pwd_en</w:t>
            </w:r>
          </w:p>
        </w:tc>
      </w:tr>
      <w:tr w:rsidR="00AD70FF" w14:paraId="3E0D5A7A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84FD753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3227B35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7DAAC2F" w14:textId="77777777">
            <w:pPr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0X0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A543FC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otp_ready</w:t>
            </w:r>
          </w:p>
        </w:tc>
      </w:tr>
    </w:tbl>
    <w:p w:rsidR="00AD70FF" w:rsidRDefault="00AD70FF" w14:paraId="41C6AC2A" w14:textId="77777777">
      <w:pPr>
        <w:rPr>
          <w:lang w:eastAsia="zh-CN"/>
        </w:rPr>
      </w:pPr>
    </w:p>
    <w:p w:rsidR="00AD70FF" w:rsidRDefault="006C55A7" w14:paraId="35E142CA" w14:textId="77777777">
      <w:pPr>
        <w:pStyle w:val="3"/>
        <w:rPr>
          <w:lang w:eastAsia="zh-CN"/>
        </w:rPr>
      </w:pPr>
      <w:bookmarkStart w:name="_Toc12655" w:id="378"/>
      <w:r>
        <w:t>SYSCTRL_</w:t>
      </w:r>
      <w:r>
        <w:rPr>
          <w:lang w:eastAsia="zh-CN"/>
        </w:rPr>
        <w:t>EFUSE_INFO1</w:t>
      </w:r>
      <w:bookmarkEnd w:id="378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18686F43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A3C6990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6E0A8B0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F0044D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60C7B0A9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027708B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4D97544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AF4C1D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DF1EDC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0x0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5FA5D08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otp_lic_0</w:t>
            </w:r>
          </w:p>
        </w:tc>
      </w:tr>
    </w:tbl>
    <w:p w:rsidR="00AD70FF" w:rsidRDefault="00AD70FF" w14:paraId="2DC44586" w14:textId="77777777">
      <w:pPr>
        <w:rPr>
          <w:lang w:eastAsia="zh-CN"/>
        </w:rPr>
      </w:pPr>
    </w:p>
    <w:p w:rsidR="00AD70FF" w:rsidRDefault="006C55A7" w14:paraId="5A932630" w14:textId="77777777">
      <w:pPr>
        <w:pStyle w:val="3"/>
        <w:rPr>
          <w:lang w:eastAsia="zh-CN"/>
        </w:rPr>
      </w:pPr>
      <w:bookmarkStart w:name="_Toc29550" w:id="379"/>
      <w:r>
        <w:t>SYSCTRL_</w:t>
      </w:r>
      <w:r>
        <w:rPr>
          <w:lang w:eastAsia="zh-CN"/>
        </w:rPr>
        <w:t>EFUSE_INFO2</w:t>
      </w:r>
      <w:bookmarkEnd w:id="379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545C4544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BEF9B6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8981FCF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C9445C0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3D4D5051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1BF83E4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0446F8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DC46A4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5872FE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0X0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37E68FE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otp_clk_freq0</w:t>
            </w:r>
          </w:p>
        </w:tc>
      </w:tr>
    </w:tbl>
    <w:p w:rsidR="00AD70FF" w:rsidRDefault="00AD70FF" w14:paraId="4FFCBC07" w14:textId="77777777">
      <w:pPr>
        <w:rPr>
          <w:lang w:eastAsia="zh-CN"/>
        </w:rPr>
      </w:pPr>
    </w:p>
    <w:p w:rsidR="00AD70FF" w:rsidRDefault="006C55A7" w14:paraId="75DC8A04" w14:textId="77777777">
      <w:pPr>
        <w:pStyle w:val="3"/>
        <w:rPr>
          <w:lang w:eastAsia="zh-CN"/>
        </w:rPr>
      </w:pPr>
      <w:bookmarkStart w:name="_Toc24143" w:id="380"/>
      <w:r>
        <w:t>SYSCTRL_</w:t>
      </w:r>
      <w:r>
        <w:rPr>
          <w:lang w:eastAsia="zh-CN"/>
        </w:rPr>
        <w:t>LDO_CTRL</w:t>
      </w:r>
      <w:bookmarkEnd w:id="380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46455240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FC4296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F3FBB6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CC598B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516E9D75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BC101A5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4B0763D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CF3418E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582585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</w:t>
            </w: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34E750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vout_sel</w:t>
            </w:r>
            <w:r>
              <w:rPr>
                <w:sz w:val="16"/>
                <w:lang w:eastAsia="zh-CN"/>
              </w:rPr>
              <w:t>, 0: 2.5v; 1: 1.8v</w:t>
            </w:r>
          </w:p>
        </w:tc>
      </w:tr>
      <w:tr w:rsidR="00AD70FF" w14:paraId="0C9C65A4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1B6CC2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35D3FD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A98843D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</w:t>
            </w: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E6A073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ldo_en_09</w:t>
            </w:r>
            <w:r>
              <w:rPr>
                <w:sz w:val="16"/>
                <w:lang w:eastAsia="zh-CN"/>
              </w:rPr>
              <w:t>, 0</w:t>
            </w:r>
            <w:r>
              <w:rPr>
                <w:sz w:val="16"/>
                <w:lang w:eastAsia="zh-CN"/>
              </w:rPr>
              <w:t>：</w:t>
            </w:r>
            <w:r>
              <w:rPr>
                <w:sz w:val="16"/>
                <w:lang w:eastAsia="zh-CN"/>
              </w:rPr>
              <w:t>ldo_out = 0v; 1: enable</w:t>
            </w:r>
          </w:p>
        </w:tc>
      </w:tr>
    </w:tbl>
    <w:p w:rsidR="00AD70FF" w:rsidRDefault="00AD70FF" w14:paraId="1728B4D0" w14:textId="77777777">
      <w:pPr>
        <w:rPr>
          <w:lang w:eastAsia="zh-CN"/>
        </w:rPr>
      </w:pPr>
    </w:p>
    <w:p w:rsidR="00AD70FF" w:rsidRDefault="006C55A7" w14:paraId="34959D4B" w14:textId="77777777">
      <w:pPr>
        <w:rPr>
          <w:lang w:eastAsia="zh-CN"/>
        </w:rPr>
      </w:pPr>
      <w:r>
        <w:br w:type="page"/>
      </w:r>
    </w:p>
    <w:p w:rsidR="00AD70FF" w:rsidRDefault="006C55A7" w14:paraId="31AC4DE5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12861" w:id="381"/>
      <w:r>
        <w:rPr>
          <w:lang w:eastAsia="zh-CN"/>
        </w:rPr>
        <w:t>EE_</w:t>
      </w:r>
      <w:r>
        <w:rPr>
          <w:lang w:eastAsia="zh-CN"/>
        </w:rPr>
        <w:t>SYS_CTRL</w:t>
      </w:r>
      <w:bookmarkEnd w:id="381"/>
    </w:p>
    <w:p w:rsidR="00AD70FF" w:rsidRDefault="006C55A7" w14:paraId="7C6B6E95" w14:textId="77777777">
      <w:pPr>
        <w:pStyle w:val="3"/>
        <w:rPr>
          <w:lang w:eastAsia="zh-CN"/>
        </w:rPr>
      </w:pPr>
      <w:bookmarkStart w:name="_Toc768" w:id="382"/>
      <w:bookmarkStart w:name="_Toc17205" w:id="383"/>
      <w:bookmarkStart w:name="_Toc1090081614" w:id="384"/>
      <w:r>
        <w:rPr>
          <w:lang w:eastAsia="zh-CN"/>
        </w:rPr>
        <w:t>EE_</w:t>
      </w:r>
      <w:r>
        <w:t>SYSCTRL_</w:t>
      </w:r>
      <w:r>
        <w:rPr>
          <w:lang w:eastAsia="zh-CN"/>
        </w:rPr>
        <w:t>BUS_CFG</w:t>
      </w:r>
      <w:bookmarkEnd w:id="382"/>
      <w:r>
        <w:rPr>
          <w:lang w:eastAsia="zh-CN"/>
        </w:rPr>
        <w:t>0</w:t>
      </w:r>
      <w:bookmarkEnd w:id="383"/>
      <w:r>
        <w:tab/>
      </w:r>
      <w:bookmarkEnd w:id="384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7373942E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FC53E6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B5689E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4C8E89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6C1E9A22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02F3DAF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F22F02D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31:28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3B8EF8C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D7E3C97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7D80BA5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ARQOS_vpu_top</w:t>
            </w:r>
          </w:p>
        </w:tc>
      </w:tr>
      <w:tr w:rsidR="00AD70FF" w14:paraId="48C86C90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C4E014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27:24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2AEC9B2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C9B7474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BCE5A6D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AWQOS_vpu_top</w:t>
            </w:r>
          </w:p>
        </w:tc>
      </w:tr>
      <w:tr w:rsidR="00AD70FF" w14:paraId="695ABBCA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EE82525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23:20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1B42BA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ED7883D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B5E54DB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ARQOS_ubs2</w:t>
            </w:r>
          </w:p>
        </w:tc>
      </w:tr>
      <w:tr w:rsidR="00AD70FF" w14:paraId="372A5607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195949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19:16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048744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8C50D4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886A4C8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AWQOS_ubs2</w:t>
            </w:r>
          </w:p>
        </w:tc>
      </w:tr>
      <w:tr w:rsidR="00AD70FF" w14:paraId="45BB2C4F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39B183A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15:12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C91DF0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4E93C7E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AD7AB04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ARQOS_spisg</w:t>
            </w:r>
          </w:p>
        </w:tc>
      </w:tr>
      <w:tr w:rsidR="00AD70FF" w14:paraId="1D61832D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63138B5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11</w:t>
            </w:r>
            <w:r>
              <w:rPr>
                <w:sz w:val="16"/>
                <w:szCs w:val="16"/>
                <w:lang w:eastAsia="zh-CN"/>
              </w:rPr>
              <w:t>:</w:t>
            </w:r>
            <w:r>
              <w:rPr>
                <w:sz w:val="16"/>
                <w:szCs w:val="16"/>
                <w:lang w:eastAsia="zh-CN"/>
              </w:rPr>
              <w:t>8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1C3C56C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4F5DC1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27CE9B5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AWQOS_spisg</w:t>
            </w:r>
          </w:p>
        </w:tc>
      </w:tr>
      <w:tr w:rsidR="00AD70FF" w14:paraId="329A67BD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FFB973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7</w:t>
            </w:r>
            <w:r>
              <w:rPr>
                <w:sz w:val="16"/>
                <w:szCs w:val="16"/>
                <w:lang w:eastAsia="zh-CN"/>
              </w:rPr>
              <w:t>:</w:t>
            </w:r>
            <w:r>
              <w:rPr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983B100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5172544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15EC7B3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ARQOS_video_out</w:t>
            </w:r>
          </w:p>
        </w:tc>
      </w:tr>
      <w:tr w:rsidR="00AD70FF" w14:paraId="78610775" w14:textId="77777777">
        <w:trPr>
          <w:trHeight w:val="379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BAF74DA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3</w:t>
            </w:r>
            <w:r>
              <w:rPr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84627B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A63ADB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B0991A2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AWQOS_video_out</w:t>
            </w:r>
          </w:p>
        </w:tc>
      </w:tr>
    </w:tbl>
    <w:p w:rsidR="00AD70FF" w:rsidRDefault="006C55A7" w14:paraId="2D7AA76D" w14:textId="77777777">
      <w:pPr>
        <w:pStyle w:val="3"/>
        <w:rPr>
          <w:lang w:eastAsia="zh-CN"/>
        </w:rPr>
      </w:pPr>
      <w:bookmarkStart w:name="_Toc19131" w:id="385"/>
      <w:r>
        <w:rPr>
          <w:lang w:eastAsia="zh-CN"/>
        </w:rPr>
        <w:t>EE_</w:t>
      </w:r>
      <w:r>
        <w:t>SYSCTRL_</w:t>
      </w:r>
      <w:r>
        <w:rPr>
          <w:lang w:eastAsia="zh-CN"/>
        </w:rPr>
        <w:t>BUS_CFG</w:t>
      </w:r>
      <w:r>
        <w:rPr>
          <w:lang w:eastAsia="zh-CN"/>
        </w:rPr>
        <w:t>1</w:t>
      </w:r>
      <w:bookmarkEnd w:id="385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550BD244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683EC0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830C87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17CBA90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24A1C48B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6B1FDD0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A915AC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31:28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C1828E7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058B64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6928D0D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ARCACHE_vpu_top</w:t>
            </w:r>
          </w:p>
        </w:tc>
      </w:tr>
      <w:tr w:rsidR="00AD70FF" w14:paraId="418AB62B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E10406E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27:24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E4ABE0C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9EA821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A7C296C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AWCACHE_vpu_top</w:t>
            </w:r>
          </w:p>
        </w:tc>
      </w:tr>
      <w:tr w:rsidR="00AD70FF" w14:paraId="5F3C6DD1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DFE53E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23:20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3F7270E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D18527A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38A87A6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ARCACHE_ubs2</w:t>
            </w:r>
          </w:p>
        </w:tc>
      </w:tr>
      <w:tr w:rsidR="00AD70FF" w14:paraId="3CE487A6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C43F146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19:16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8B618DC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088FDB4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B99B978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AWCACHE_ubs2</w:t>
            </w:r>
          </w:p>
        </w:tc>
      </w:tr>
      <w:tr w:rsidR="00AD70FF" w14:paraId="5A109934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567A09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15:12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A45658A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F73257" w14:textId="77777777">
            <w:pPr>
              <w:widowControl w:val="0"/>
              <w:snapToGrid w:val="0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BBCA9FC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ARCACHE_spisg</w:t>
            </w:r>
          </w:p>
        </w:tc>
      </w:tr>
      <w:tr w:rsidR="00AD70FF" w14:paraId="2A3BBCC8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F82B4F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11</w:t>
            </w:r>
            <w:r>
              <w:rPr>
                <w:sz w:val="16"/>
                <w:szCs w:val="16"/>
                <w:lang w:eastAsia="zh-CN"/>
              </w:rPr>
              <w:t>:</w:t>
            </w:r>
            <w:r>
              <w:rPr>
                <w:sz w:val="16"/>
                <w:szCs w:val="16"/>
                <w:lang w:eastAsia="zh-CN"/>
              </w:rPr>
              <w:t>8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FA95B95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1F2845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3034C21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AWCACHE_spisg</w:t>
            </w:r>
          </w:p>
        </w:tc>
      </w:tr>
      <w:tr w:rsidR="00AD70FF" w14:paraId="2562F9C4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1B4EB2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7</w:t>
            </w:r>
            <w:r>
              <w:rPr>
                <w:sz w:val="16"/>
                <w:szCs w:val="16"/>
                <w:lang w:eastAsia="zh-CN"/>
              </w:rPr>
              <w:t>:</w:t>
            </w:r>
            <w:r>
              <w:rPr>
                <w:sz w:val="16"/>
                <w:szCs w:val="16"/>
                <w:lang w:eastAsia="zh-CN"/>
              </w:rPr>
              <w:t>4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8AB849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7C0E85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B1D68C5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ARCACHE_video_out</w:t>
            </w:r>
          </w:p>
        </w:tc>
      </w:tr>
      <w:tr w:rsidR="00AD70FF" w14:paraId="0BBC2CC5" w14:textId="77777777">
        <w:trPr>
          <w:trHeight w:val="379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1CE9DDA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3</w:t>
            </w:r>
            <w:r>
              <w:rPr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4198427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E27F790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BB9AA37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szCs w:val="16"/>
                <w:lang w:eastAsia="zh-CN"/>
              </w:rPr>
            </w:pPr>
            <w:r>
              <w:rPr>
                <w:color w:val="000000" w:themeColor="text1"/>
                <w:sz w:val="16"/>
                <w:szCs w:val="16"/>
                <w:lang w:eastAsia="zh-CN"/>
              </w:rPr>
              <w:t>AWCACHE_video_out</w:t>
            </w:r>
          </w:p>
        </w:tc>
      </w:tr>
    </w:tbl>
    <w:p w:rsidR="00AD70FF" w:rsidRDefault="006C55A7" w14:paraId="074CA20D" w14:textId="77777777">
      <w:pPr>
        <w:pStyle w:val="3"/>
        <w:rPr>
          <w:lang w:eastAsia="zh-CN"/>
        </w:rPr>
      </w:pPr>
      <w:bookmarkStart w:name="_Toc8907" w:id="386"/>
      <w:r>
        <w:rPr>
          <w:lang w:eastAsia="zh-CN"/>
        </w:rPr>
        <w:t>EE_</w:t>
      </w:r>
      <w:r>
        <w:t>SYSCTRL_</w:t>
      </w:r>
      <w:r>
        <w:rPr>
          <w:lang w:eastAsia="zh-CN"/>
        </w:rPr>
        <w:t>NIC_CFG0</w:t>
      </w:r>
      <w:bookmarkEnd w:id="386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123D77A3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5772CEC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2346361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5C7410A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3F1901B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BD58BA2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4357A966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44690661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AD70FF" w14:paraId="74539910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AD70FF" w14:paraId="5A7E0CF2" w14:textId="77777777">
            <w:pPr>
              <w:keepNext/>
              <w:widowControl w:val="0"/>
              <w:snapToGrid w:val="0"/>
              <w:jc w:val="both"/>
              <w:rPr>
                <w:color w:val="FF0000"/>
                <w:sz w:val="16"/>
                <w:szCs w:val="16"/>
                <w:lang w:eastAsia="zh-CN"/>
              </w:rPr>
            </w:pPr>
          </w:p>
        </w:tc>
      </w:tr>
      <w:tr w:rsidR="00AD70FF" w14:paraId="7763810C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A2176D0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3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BF60704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2A14DE2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eastAsia="zh-CN"/>
              </w:rPr>
              <w:t>xf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14E6D9A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nic_ee vpu clock gate</w:t>
            </w:r>
          </w:p>
        </w:tc>
      </w:tr>
      <w:tr w:rsidR="00AD70FF" w14:paraId="5729D6E0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A9DB5E7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2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E05F097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E26BA28" w14:textId="77777777">
            <w:pPr>
              <w:widowControl w:val="0"/>
              <w:snapToGrid w:val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eastAsia="zh-CN"/>
              </w:rPr>
              <w:t>xf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604C8AD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nic_ee spi clock gate</w:t>
            </w:r>
          </w:p>
        </w:tc>
      </w:tr>
      <w:tr w:rsidR="00AD70FF" w14:paraId="08CF1100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01E2B8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EBD0B4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B0554D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xf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CD5EB63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nic_ee axi sram_clk clock gate</w:t>
            </w:r>
          </w:p>
        </w:tc>
      </w:tr>
      <w:tr w:rsidR="00AD70FF" w14:paraId="1A903A48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26BDAF1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849513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410AE5C" w14:textId="77777777">
            <w:pPr>
              <w:widowControl w:val="0"/>
              <w:snapToGrid w:val="0"/>
              <w:rPr>
                <w:b/>
                <w:sz w:val="16"/>
                <w:lang w:eastAsia="zh-CN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xf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9BF109F" w14:textId="77777777">
            <w:pPr>
              <w:keepNext/>
              <w:widowControl w:val="0"/>
              <w:snapToGrid w:val="0"/>
              <w:jc w:val="both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 xml:space="preserve">nic_ee </w:t>
            </w:r>
            <w:r>
              <w:rPr>
                <w:sz w:val="16"/>
                <w:szCs w:val="16"/>
                <w:lang w:eastAsia="zh-CN"/>
              </w:rPr>
              <w:t>aobus_clk</w:t>
            </w:r>
            <w:r>
              <w:rPr>
                <w:sz w:val="16"/>
                <w:szCs w:val="16"/>
                <w:lang w:eastAsia="zh-CN"/>
              </w:rPr>
              <w:t xml:space="preserve"> clock gate</w:t>
            </w:r>
          </w:p>
        </w:tc>
      </w:tr>
    </w:tbl>
    <w:p w:rsidR="00AD70FF" w:rsidRDefault="00AD70FF" w14:paraId="60FA6563" w14:textId="77777777">
      <w:pPr>
        <w:rPr>
          <w:lang w:eastAsia="zh-CN"/>
        </w:rPr>
      </w:pPr>
    </w:p>
    <w:p w:rsidR="00AD70FF" w:rsidRDefault="006C55A7" w14:paraId="66498A22" w14:textId="77777777">
      <w:pPr>
        <w:pStyle w:val="3"/>
        <w:rPr>
          <w:lang w:eastAsia="zh-CN"/>
        </w:rPr>
      </w:pPr>
      <w:bookmarkStart w:name="_Toc13538" w:id="387"/>
      <w:r>
        <w:rPr>
          <w:lang w:eastAsia="zh-CN"/>
        </w:rPr>
        <w:t>EE_</w:t>
      </w:r>
      <w:r>
        <w:t>SYSCTRL_</w:t>
      </w:r>
      <w:r>
        <w:rPr>
          <w:lang w:eastAsia="zh-CN"/>
        </w:rPr>
        <w:t>VGD_CTRL</w:t>
      </w:r>
      <w:bookmarkEnd w:id="387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7489DC21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1F1655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F37005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2E27E2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10589AFB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1D4711D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C1ED14B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C7676E6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42890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CBCA94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vgd_en</w:t>
            </w:r>
          </w:p>
        </w:tc>
      </w:tr>
      <w:tr w:rsidR="00AD70FF" w14:paraId="3A135847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E55AB2E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2:1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AF5C6E3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1D066D0" w14:textId="77777777">
            <w:pPr>
              <w:widowControl w:val="0"/>
              <w:snapToGrid w:val="0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B00AAF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vgd_lvrsel</w:t>
            </w:r>
          </w:p>
        </w:tc>
      </w:tr>
      <w:tr w:rsidR="00AD70FF" w14:paraId="499E5A7B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4A961EC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C68F415" w14:textId="77777777">
            <w:pPr>
              <w:keepNext/>
              <w:widowControl w:val="0"/>
              <w:snapToGrid w:val="0"/>
              <w:jc w:val="both"/>
              <w:rPr>
                <w:sz w:val="16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61DE15B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  <w:lang w:eastAsia="zh-CN"/>
              </w:rPr>
              <w:t>x0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4611AB8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vgd_porsel</w:t>
            </w:r>
          </w:p>
        </w:tc>
      </w:tr>
    </w:tbl>
    <w:p w:rsidR="00AD70FF" w:rsidRDefault="00AD70FF" w14:paraId="1AC5CDBE" w14:textId="77777777">
      <w:pPr>
        <w:rPr>
          <w:lang w:eastAsia="zh-CN"/>
        </w:rPr>
      </w:pPr>
    </w:p>
    <w:p w:rsidR="00AD70FF" w:rsidRDefault="006C55A7" w14:paraId="57746BDC" w14:textId="77777777">
      <w:pPr>
        <w:pStyle w:val="3"/>
        <w:rPr>
          <w:lang w:eastAsia="zh-CN"/>
        </w:rPr>
      </w:pPr>
      <w:bookmarkStart w:name="_Toc15679" w:id="388"/>
      <w:r>
        <w:rPr>
          <w:lang w:eastAsia="zh-CN"/>
        </w:rPr>
        <w:t>EE_SYSCTRL_SPISG_TRIG0</w:t>
      </w:r>
      <w:bookmarkEnd w:id="388"/>
      <w:r>
        <w:tab/>
      </w:r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898"/>
        <w:gridCol w:w="7492"/>
      </w:tblGrid>
      <w:tr w:rsidR="00AD70FF" w14:paraId="2946459A" w14:textId="77777777">
        <w:trPr>
          <w:tblHeader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B3580C4" w14:textId="77777777">
            <w:pPr>
              <w:keepNext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Bit(s)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1B88A79" w14:textId="77777777">
            <w:pPr>
              <w:keepNext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6110AD6" w14:textId="77777777">
            <w:pPr>
              <w:keepNext/>
              <w:widowControl w:val="0"/>
              <w:snapToGrid w:val="0"/>
              <w:rPr>
                <w:b/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Default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7D905D53" w14:textId="77777777">
            <w:pPr>
              <w:keepNext/>
              <w:widowControl w:val="0"/>
              <w:snapToGrid w:val="0"/>
              <w:rPr>
                <w:color w:val="000000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Description</w:t>
            </w:r>
          </w:p>
        </w:tc>
      </w:tr>
      <w:tr w:rsidR="00AD70FF" w14:paraId="3905438F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FB7BF9D" w14:textId="77777777">
            <w:pPr>
              <w:keepNext/>
              <w:widowControl w:val="0"/>
              <w:snapToGrid w:val="0"/>
              <w:jc w:val="right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31:0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30E74F9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73BCE9C" w14:textId="77777777">
            <w:pPr>
              <w:widowControl w:val="0"/>
              <w:snapToGrid w:val="0"/>
              <w:rPr>
                <w:b/>
                <w:color w:val="000000"/>
                <w:sz w:val="16"/>
                <w:lang w:eastAsia="zh-CN"/>
              </w:rPr>
            </w:pPr>
            <w:r>
              <w:rPr>
                <w:b/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E3DE71E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reg_trig_mux_en</w:t>
            </w:r>
          </w:p>
        </w:tc>
      </w:tr>
      <w:tr w:rsidR="00AD70FF" w14:paraId="3F7D8ED9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50655E0" w14:textId="77777777">
            <w:pPr>
              <w:keepNext/>
              <w:widowControl w:val="0"/>
              <w:snapToGrid w:val="0"/>
              <w:jc w:val="right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30:7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3430507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4ED7C6" w14:textId="77777777">
            <w:pPr>
              <w:widowControl w:val="0"/>
              <w:snapToGrid w:val="0"/>
              <w:rPr>
                <w:b/>
                <w:color w:val="000000"/>
                <w:sz w:val="16"/>
                <w:lang w:eastAsia="zh-CN"/>
              </w:rPr>
            </w:pPr>
            <w:r>
              <w:rPr>
                <w:b/>
                <w:color w:val="000000" w:themeColor="text1"/>
                <w:sz w:val="16"/>
                <w:lang w:eastAsia="zh-CN"/>
              </w:rPr>
              <w:t>1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6F8C809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reg_dly_cnt</w:t>
            </w:r>
          </w:p>
        </w:tc>
      </w:tr>
      <w:tr w:rsidR="00AD70FF" w14:paraId="08848391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B2276C3" w14:textId="77777777">
            <w:pPr>
              <w:keepNext/>
              <w:widowControl w:val="0"/>
              <w:snapToGrid w:val="0"/>
              <w:jc w:val="right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6:5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BEF5B1D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334544D" w14:textId="77777777">
            <w:pPr>
              <w:widowControl w:val="0"/>
              <w:snapToGrid w:val="0"/>
              <w:rPr>
                <w:b/>
                <w:color w:val="000000"/>
                <w:sz w:val="16"/>
                <w:lang w:eastAsia="zh-CN"/>
              </w:rPr>
            </w:pPr>
            <w:r>
              <w:rPr>
                <w:b/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A2C39AF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reg_out_sel</w:t>
            </w:r>
          </w:p>
        </w:tc>
      </w:tr>
      <w:tr w:rsidR="00AD70FF" w14:paraId="7A9188D2" w14:textId="77777777"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2AE9EB6" w14:textId="77777777">
            <w:pPr>
              <w:keepNext/>
              <w:widowControl w:val="0"/>
              <w:snapToGrid w:val="0"/>
              <w:jc w:val="right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4</w:t>
            </w:r>
            <w:r>
              <w:rPr>
                <w:color w:val="000000" w:themeColor="text1"/>
                <w:sz w:val="16"/>
                <w:lang w:eastAsia="zh-CN"/>
              </w:rPr>
              <w:t>:0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14E0020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R/W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0A0B3CC" w14:textId="77777777">
            <w:pPr>
              <w:widowControl w:val="0"/>
              <w:snapToGrid w:val="0"/>
              <w:rPr>
                <w:b/>
                <w:color w:val="000000"/>
                <w:sz w:val="16"/>
                <w:lang w:eastAsia="zh-CN"/>
              </w:rPr>
            </w:pPr>
            <w:r>
              <w:rPr>
                <w:b/>
                <w:color w:val="000000" w:themeColor="text1"/>
                <w:sz w:val="16"/>
                <w:lang w:eastAsia="zh-CN"/>
              </w:rPr>
              <w:t>0</w:t>
            </w:r>
          </w:p>
        </w:tc>
        <w:tc>
          <w:tcPr>
            <w:tcW w:w="7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B550473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lang w:eastAsia="zh-CN"/>
              </w:rPr>
            </w:pPr>
            <w:r>
              <w:rPr>
                <w:color w:val="000000" w:themeColor="text1"/>
                <w:sz w:val="16"/>
                <w:lang w:eastAsia="zh-CN"/>
              </w:rPr>
              <w:t>reg_in_sel</w:t>
            </w:r>
            <w:r>
              <w:rPr>
                <w:color w:val="000000" w:themeColor="text1"/>
                <w:sz w:val="16"/>
                <w:lang w:eastAsia="zh-CN"/>
              </w:rPr>
              <w:t>:</w:t>
            </w:r>
          </w:p>
          <w:p w:rsidR="00AD70FF" w:rsidRDefault="006C55A7" w14:paraId="346D754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[19]:gpio_i</w:t>
            </w:r>
          </w:p>
          <w:p w:rsidR="00AD70FF" w:rsidRDefault="006C55A7" w14:paraId="2F7D1E5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[18:16]:line_n_i[2:0]</w:t>
            </w:r>
          </w:p>
          <w:p w:rsidR="00AD70FF" w:rsidRDefault="006C55A7" w14:paraId="1CDBDD6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[15:13]:vsync_i[2:0]</w:t>
            </w:r>
          </w:p>
          <w:p w:rsidR="00AD70FF" w:rsidRDefault="006C55A7" w14:paraId="2D6E7D8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[12:10]:pwm_vs_i[2:0]</w:t>
            </w:r>
          </w:p>
          <w:p w:rsidR="00AD70FF" w:rsidRDefault="006C55A7" w14:paraId="6A3F56EF" w14:textId="77777777">
            <w:pPr>
              <w:keepNext/>
              <w:widowControl w:val="0"/>
              <w:snapToGrid w:val="0"/>
              <w:jc w:val="both"/>
              <w:rPr>
                <w:color w:val="000000"/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[9:0]:pwm_i[7:0]</w:t>
            </w:r>
          </w:p>
        </w:tc>
      </w:tr>
    </w:tbl>
    <w:p w:rsidR="00AD70FF" w:rsidRDefault="00AD70FF" w14:paraId="342D4C27" w14:textId="77777777">
      <w:pPr>
        <w:rPr>
          <w:lang w:eastAsia="zh-CN"/>
        </w:rPr>
      </w:pPr>
    </w:p>
    <w:p w:rsidR="00AD70FF" w:rsidRDefault="00AD70FF" w14:paraId="3572E399" w14:textId="77777777">
      <w:pPr>
        <w:rPr>
          <w:lang w:eastAsia="zh-CN"/>
        </w:rPr>
      </w:pPr>
    </w:p>
    <w:p w:rsidR="00AD70FF" w:rsidRDefault="00AD70FF" w14:paraId="6CEB15CE" w14:textId="77777777">
      <w:pPr>
        <w:rPr>
          <w:lang w:eastAsia="zh-CN"/>
        </w:rPr>
      </w:pPr>
    </w:p>
    <w:p w:rsidR="00AD70FF" w:rsidRDefault="00AD70FF" w14:paraId="66518E39" w14:textId="77777777">
      <w:pPr>
        <w:rPr>
          <w:lang w:eastAsia="zh-CN"/>
        </w:rPr>
      </w:pPr>
    </w:p>
    <w:p w:rsidR="00AD70FF" w:rsidRDefault="006C55A7" w14:paraId="5782CFF1" w14:textId="77777777">
      <w:pPr>
        <w:pStyle w:val="3"/>
        <w:rPr>
          <w:lang w:eastAsia="zh-CN"/>
        </w:rPr>
      </w:pPr>
      <w:bookmarkStart w:name="_Toc1731107987" w:id="389"/>
      <w:bookmarkStart w:name="_Toc18117" w:id="390"/>
      <w:bookmarkStart w:name="_Toc32753" w:id="391"/>
      <w:r>
        <w:rPr>
          <w:lang w:eastAsia="zh-CN"/>
        </w:rPr>
        <w:t>EE_</w:t>
      </w:r>
      <w:r>
        <w:t>SYSCTRL_OSC_RING_CTRL0</w:t>
      </w:r>
      <w:bookmarkEnd w:id="389"/>
      <w:bookmarkEnd w:id="390"/>
      <w:bookmarkEnd w:id="391"/>
    </w:p>
    <w:tbl>
      <w:tblPr>
        <w:tblW w:w="9560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694"/>
        <w:gridCol w:w="669"/>
        <w:gridCol w:w="853"/>
        <w:gridCol w:w="7344"/>
      </w:tblGrid>
      <w:tr w:rsidR="00AD70FF" w14:paraId="58D713C8" w14:textId="77777777">
        <w:trPr>
          <w:tblHeader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668A1C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AEED75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CBD3EE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4B4FD8BF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85CCF76" w14:textId="77777777"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8D4E3DE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11:10</w:t>
            </w:r>
          </w:p>
        </w:tc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51DACA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1F8BF05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BAF1E22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u_am_ring_osc_vpu_1</w:t>
            </w:r>
          </w:p>
          <w:p w:rsidR="00AD70FF" w:rsidRDefault="006C55A7" w14:paraId="34CE2963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bit1:freq_sel, 0:low frequency;1:high frequency;</w:t>
            </w:r>
          </w:p>
          <w:p w:rsidR="00AD70FF" w:rsidRDefault="006C55A7" w14:paraId="002B3242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bit0:enable</w:t>
            </w:r>
          </w:p>
        </w:tc>
      </w:tr>
      <w:tr w:rsidR="00AD70FF" w14:paraId="62271657" w14:textId="77777777"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7F479B4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9:8</w:t>
            </w:r>
          </w:p>
        </w:tc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F79F48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3A8894A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AB44815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u_am_ring_osc_vpu_0</w:t>
            </w:r>
          </w:p>
          <w:p w:rsidR="00AD70FF" w:rsidRDefault="006C55A7" w14:paraId="66AC9CE3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bit1:freq_sel, 0:low frequency;1:high frequency;</w:t>
            </w:r>
          </w:p>
          <w:p w:rsidR="00AD70FF" w:rsidRDefault="006C55A7" w14:paraId="4D8E2C2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bit0:enable</w:t>
            </w:r>
          </w:p>
        </w:tc>
      </w:tr>
      <w:tr w:rsidR="00AD70FF" w14:paraId="5BEAEBF2" w14:textId="77777777"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8012663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7:6</w:t>
            </w:r>
          </w:p>
        </w:tc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5F3AE3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484610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94DC50B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am_ring_osc_video_out</w:t>
            </w:r>
          </w:p>
          <w:p w:rsidR="00AD70FF" w:rsidRDefault="006C55A7" w14:paraId="6568E30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bit1:freq_sel, 0:low frequency;1:high frequency;</w:t>
            </w:r>
          </w:p>
          <w:p w:rsidR="00AD70FF" w:rsidRDefault="006C55A7" w14:paraId="04A61998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bit0:enable</w:t>
            </w:r>
          </w:p>
        </w:tc>
      </w:tr>
      <w:tr w:rsidR="00AD70FF" w14:paraId="5D9B78F0" w14:textId="77777777"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CFE6294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5:4</w:t>
            </w:r>
          </w:p>
        </w:tc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398FAFD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9DA9A85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F59901F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am_ring_osc_top_2</w:t>
            </w:r>
          </w:p>
          <w:p w:rsidR="00AD70FF" w:rsidRDefault="006C55A7" w14:paraId="5AE1C066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 xml:space="preserve">bit1:freq_sel, 0:low </w:t>
            </w:r>
            <w:r>
              <w:rPr>
                <w:sz w:val="16"/>
                <w:lang w:eastAsia="zh-CN"/>
              </w:rPr>
              <w:t>frequency;1:high frequency;</w:t>
            </w:r>
          </w:p>
          <w:p w:rsidR="00AD70FF" w:rsidRDefault="006C55A7" w14:paraId="3813D8C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bit0:enable</w:t>
            </w:r>
          </w:p>
        </w:tc>
      </w:tr>
      <w:tr w:rsidR="00AD70FF" w14:paraId="2F453A88" w14:textId="77777777"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F50DE6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3:2</w:t>
            </w:r>
          </w:p>
        </w:tc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DC4300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70AF33A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24EDE4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am_ring_osc_top_1</w:t>
            </w:r>
          </w:p>
          <w:p w:rsidR="00AD70FF" w:rsidRDefault="006C55A7" w14:paraId="017D67F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bit1:freq_sel, 0:low frequency;1:high frequency;</w:t>
            </w:r>
          </w:p>
          <w:p w:rsidR="00AD70FF" w:rsidRDefault="006C55A7" w14:paraId="3D465AE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bit0:enable</w:t>
            </w:r>
          </w:p>
        </w:tc>
      </w:tr>
      <w:tr w:rsidR="00AD70FF" w14:paraId="36E2001E" w14:textId="77777777"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AD7DB8D" w14:textId="77777777">
            <w:pPr>
              <w:keepNext/>
              <w:widowControl w:val="0"/>
              <w:snapToGrid w:val="0"/>
              <w:jc w:val="right"/>
              <w:rPr>
                <w:sz w:val="16"/>
                <w:szCs w:val="16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>1:0</w:t>
            </w:r>
          </w:p>
        </w:tc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DECF905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R/W</w:t>
            </w: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F933F0C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9AF74A4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am_ring_osc_top_0</w:t>
            </w:r>
          </w:p>
          <w:p w:rsidR="00AD70FF" w:rsidRDefault="006C55A7" w14:paraId="64AE9317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bit1:freq_sel, 0:low frequency;1:high frequency;</w:t>
            </w:r>
          </w:p>
          <w:p w:rsidR="00AD70FF" w:rsidRDefault="006C55A7" w14:paraId="164A3420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bit0:enable</w:t>
            </w:r>
          </w:p>
        </w:tc>
      </w:tr>
    </w:tbl>
    <w:p w:rsidR="00AD70FF" w:rsidRDefault="006C55A7" w14:paraId="454F9308" w14:textId="77777777">
      <w:pPr>
        <w:pStyle w:val="3"/>
        <w:rPr>
          <w:lang w:eastAsia="zh-CN"/>
        </w:rPr>
      </w:pPr>
      <w:bookmarkStart w:name="_Toc26989" w:id="392"/>
      <w:bookmarkStart w:name="_Toc7534" w:id="393"/>
      <w:bookmarkStart w:name="_Toc473568931" w:id="394"/>
      <w:r>
        <w:rPr>
          <w:lang w:eastAsia="zh-CN"/>
        </w:rPr>
        <w:t>EE_</w:t>
      </w:r>
      <w:r>
        <w:t>SYSCTRL_OSC_RING_CTRL</w:t>
      </w:r>
      <w:r>
        <w:rPr>
          <w:lang w:eastAsia="zh-CN"/>
        </w:rPr>
        <w:t>1</w:t>
      </w:r>
      <w:bookmarkEnd w:id="392"/>
      <w:bookmarkEnd w:id="393"/>
      <w:r>
        <w:tab/>
      </w:r>
      <w:bookmarkEnd w:id="394"/>
    </w:p>
    <w:tbl>
      <w:tblPr>
        <w:tblW w:w="9559" w:type="dxa"/>
        <w:tblInd w:w="458" w:type="dxa"/>
        <w:tblLayout w:type="fixed"/>
        <w:tblLook w:val="04A0" w:firstRow="1" w:lastRow="0" w:firstColumn="1" w:lastColumn="0" w:noHBand="0" w:noVBand="1"/>
      </w:tblPr>
      <w:tblGrid>
        <w:gridCol w:w="725"/>
        <w:gridCol w:w="606"/>
        <w:gridCol w:w="832"/>
        <w:gridCol w:w="7396"/>
      </w:tblGrid>
      <w:tr w:rsidR="00AD70FF" w14:paraId="59B1D2FF" w14:textId="77777777">
        <w:trPr>
          <w:tblHeader/>
        </w:trPr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234E34A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BF3EB9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A072D36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646F8DB6" w14:textId="77777777">
            <w:pPr>
              <w:keepNext/>
              <w:widowControl w:val="0"/>
              <w:snapToGrid w:val="0"/>
              <w:rPr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DC81B97" w14:textId="77777777"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682B6BC" w14:textId="77777777">
            <w:pPr>
              <w:keepNext/>
              <w:widowControl w:val="0"/>
              <w:snapToGrid w:val="0"/>
              <w:jc w:val="right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31</w:t>
            </w:r>
          </w:p>
        </w:tc>
        <w:tc>
          <w:tcPr>
            <w:tcW w:w="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627258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</w:rPr>
              <w:t>R</w:t>
            </w:r>
            <w:r>
              <w:rPr>
                <w:sz w:val="16"/>
                <w:lang w:eastAsia="zh-CN"/>
              </w:rPr>
              <w:t>/W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82AB9E7" w14:textId="77777777">
            <w:pPr>
              <w:widowControl w:val="0"/>
              <w:snapToGrid w:val="0"/>
              <w:rPr>
                <w:b/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51575E9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am_ring_osc_resetn</w:t>
            </w:r>
          </w:p>
          <w:p w:rsidR="00AD70FF" w:rsidRDefault="006C55A7" w14:paraId="3FAD1CFC" w14:textId="77777777">
            <w:pPr>
              <w:keepNext/>
              <w:widowControl w:val="0"/>
              <w:snapToGrid w:val="0"/>
              <w:jc w:val="both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0: all osc_ring is reset.</w:t>
            </w:r>
          </w:p>
        </w:tc>
      </w:tr>
    </w:tbl>
    <w:p w:rsidR="00AD70FF" w:rsidRDefault="006C55A7" w14:paraId="5686A2B0" w14:textId="77777777">
      <w:pPr>
        <w:pStyle w:val="2"/>
        <w:numPr>
          <w:ilvl w:val="0"/>
          <w:numId w:val="1"/>
        </w:numPr>
        <w:rPr>
          <w:lang w:eastAsia="zh-CN"/>
        </w:rPr>
      </w:pPr>
      <w:r>
        <w:br w:type="page"/>
      </w:r>
      <w:bookmarkStart w:name="OLE_LINK8" w:id="395"/>
      <w:bookmarkStart w:name="_Toc20678" w:id="396"/>
      <w:bookmarkStart w:name="_Toc9271" w:id="397"/>
      <w:bookmarkStart w:name="_Toc22654" w:id="398"/>
      <w:bookmarkEnd w:id="395"/>
      <w:r>
        <w:rPr>
          <w:lang w:eastAsia="zh-CN"/>
        </w:rPr>
        <w:t>IRQ_CTRL</w:t>
      </w:r>
      <w:bookmarkEnd w:id="396"/>
      <w:bookmarkEnd w:id="397"/>
      <w:bookmarkEnd w:id="398"/>
    </w:p>
    <w:p w:rsidR="00AD70FF" w:rsidRDefault="006C55A7" w14:paraId="5250286E" w14:textId="77777777">
      <w:pPr>
        <w:rPr>
          <w:lang w:eastAsia="zh-CN"/>
        </w:rPr>
      </w:pPr>
      <w:r>
        <w:rPr>
          <w:lang w:eastAsia="zh-CN"/>
        </w:rPr>
        <w:t>irq_ctrl include:</w:t>
      </w:r>
    </w:p>
    <w:p w:rsidR="00AD70FF" w:rsidRDefault="006C55A7" w14:paraId="2759BF0B" w14:textId="77777777">
      <w:pPr>
        <w:pStyle w:val="ListParagraph1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collect all irq source together and sync it;</w:t>
      </w:r>
    </w:p>
    <w:p w:rsidR="00AD70FF" w:rsidRDefault="006C55A7" w14:paraId="3B4B1A8E" w14:textId="77777777">
      <w:pPr>
        <w:pStyle w:val="ListParagraph1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add invert or latch if needed;</w:t>
      </w:r>
    </w:p>
    <w:p w:rsidR="00AD70FF" w:rsidRDefault="006C55A7" w14:paraId="0E923FEB" w14:textId="77777777">
      <w:pPr>
        <w:pStyle w:val="ListParagraph1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 xml:space="preserve">send to different destination after </w:t>
      </w:r>
      <w:r>
        <w:rPr>
          <w:lang w:eastAsia="zh-CN"/>
        </w:rPr>
        <w:t>masked;</w:t>
      </w:r>
    </w:p>
    <w:p w:rsidR="00AD70FF" w:rsidRDefault="006C55A7" w14:paraId="7E75FCD0" w14:textId="77777777">
      <w:pPr>
        <w:jc w:val="center"/>
      </w:pPr>
      <w:r>
        <w:rPr>
          <w:noProof/>
        </w:rPr>
        <w:drawing>
          <wp:inline distT="0" distB="0" distL="0" distR="0" wp14:anchorId="2DEC92D4" wp14:editId="07777777">
            <wp:extent cx="6400800" cy="2876550"/>
            <wp:effectExtent l="0" t="0" r="0" b="0"/>
            <wp:docPr id="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FF" w:rsidRDefault="00AD70FF" w14:paraId="10FDAA0E" w14:textId="77777777">
      <w:pPr>
        <w:rPr>
          <w:lang w:eastAsia="zh-CN"/>
        </w:rPr>
      </w:pPr>
    </w:p>
    <w:p w:rsidR="00AD70FF" w:rsidRDefault="006C55A7" w14:paraId="67EBD954" w14:textId="77777777">
      <w:pPr>
        <w:pStyle w:val="3"/>
        <w:rPr>
          <w:lang w:eastAsia="zh-CN"/>
        </w:rPr>
      </w:pPr>
      <w:bookmarkStart w:name="_Toc10129" w:id="399"/>
      <w:bookmarkStart w:name="_Toc31289" w:id="400"/>
      <w:bookmarkStart w:name="_Toc32250" w:id="401"/>
      <w:bookmarkStart w:name="_Toc4300" w:id="402"/>
      <w:r>
        <w:t>I</w:t>
      </w:r>
      <w:bookmarkStart w:name="_Toc28068" w:id="403"/>
      <w:bookmarkStart w:name="_Toc19090" w:id="404"/>
      <w:bookmarkStart w:name="_Toc11132" w:id="405"/>
      <w:bookmarkEnd w:id="399"/>
      <w:bookmarkEnd w:id="400"/>
      <w:bookmarkEnd w:id="401"/>
      <w:r>
        <w:t>IRQCTRL_IRQ_</w:t>
      </w:r>
      <w:r>
        <w:rPr>
          <w:lang w:eastAsia="zh-CN"/>
        </w:rPr>
        <w:t>MODE</w:t>
      </w:r>
      <w:r>
        <w:t>0</w:t>
      </w:r>
      <w:r>
        <w:rPr>
          <w:lang w:eastAsia="zh-CN"/>
        </w:rPr>
        <w:t>~</w:t>
      </w:r>
      <w:bookmarkEnd w:id="403"/>
      <w:bookmarkEnd w:id="404"/>
      <w:r>
        <w:rPr>
          <w:lang w:eastAsia="zh-CN"/>
        </w:rPr>
        <w:t>2</w:t>
      </w:r>
      <w:bookmarkEnd w:id="402"/>
      <w:bookmarkEnd w:id="405"/>
      <w:r>
        <w:tab/>
      </w:r>
    </w:p>
    <w:tbl>
      <w:tblPr>
        <w:tblW w:w="9643" w:type="dxa"/>
        <w:tblInd w:w="-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954"/>
        <w:gridCol w:w="1057"/>
        <w:gridCol w:w="6786"/>
      </w:tblGrid>
      <w:tr w:rsidR="00AD70FF" w14:paraId="4480C6AD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2FD717BA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Bits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5EBAE197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271CD7A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Defaults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021C272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9A9B237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557EA05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95:0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081B48A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2521710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0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6DEAF37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</w:rPr>
              <w:t xml:space="preserve">if set 1, will </w:t>
            </w:r>
            <w:r>
              <w:rPr>
                <w:bCs/>
                <w:sz w:val="16"/>
                <w:lang w:eastAsia="zh-CN"/>
              </w:rPr>
              <w:t>select latched irq;</w:t>
            </w:r>
          </w:p>
          <w:p w:rsidR="00AD70FF" w:rsidRDefault="006C55A7" w14:paraId="67E30440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if set 0, will select original irq source;</w:t>
            </w:r>
          </w:p>
        </w:tc>
      </w:tr>
    </w:tbl>
    <w:p w:rsidR="00AD70FF" w:rsidRDefault="006C55A7" w14:paraId="2923BDE7" w14:textId="77777777">
      <w:pPr>
        <w:pStyle w:val="3"/>
        <w:rPr>
          <w:lang w:eastAsia="zh-CN"/>
        </w:rPr>
      </w:pPr>
      <w:bookmarkStart w:name="_Toc23766" w:id="406"/>
      <w:bookmarkStart w:name="_Toc9532" w:id="407"/>
      <w:bookmarkStart w:name="_Toc28100" w:id="408"/>
      <w:bookmarkStart w:name="_Toc6992" w:id="409"/>
      <w:r>
        <w:t>IRQCTRL_IRQ_</w:t>
      </w:r>
      <w:r>
        <w:rPr>
          <w:lang w:eastAsia="zh-CN"/>
        </w:rPr>
        <w:t>LATCH</w:t>
      </w:r>
      <w:r>
        <w:t>0</w:t>
      </w:r>
      <w:r>
        <w:rPr>
          <w:lang w:eastAsia="zh-CN"/>
        </w:rPr>
        <w:t>~</w:t>
      </w:r>
      <w:bookmarkEnd w:id="406"/>
      <w:bookmarkEnd w:id="407"/>
      <w:r>
        <w:rPr>
          <w:lang w:eastAsia="zh-CN"/>
        </w:rPr>
        <w:t>2</w:t>
      </w:r>
      <w:bookmarkEnd w:id="408"/>
      <w:bookmarkEnd w:id="409"/>
      <w:r>
        <w:tab/>
      </w:r>
    </w:p>
    <w:tbl>
      <w:tblPr>
        <w:tblW w:w="9643" w:type="dxa"/>
        <w:tblInd w:w="-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954"/>
        <w:gridCol w:w="1057"/>
        <w:gridCol w:w="6786"/>
      </w:tblGrid>
      <w:tr w:rsidR="00AD70FF" w14:paraId="3DB0ACF2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2A3578A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Bits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6A113A50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25366FB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Defaults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4A20243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4DBD78E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37D236F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95:0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3F6A7F4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</w:rPr>
              <w:t>R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98103BB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0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6313CAD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the latched irq value</w:t>
            </w:r>
          </w:p>
        </w:tc>
      </w:tr>
    </w:tbl>
    <w:p w:rsidR="00AD70FF" w:rsidRDefault="006C55A7" w14:paraId="5515EEEA" w14:textId="77777777">
      <w:pPr>
        <w:pStyle w:val="3"/>
        <w:rPr>
          <w:lang w:eastAsia="zh-CN"/>
        </w:rPr>
      </w:pPr>
      <w:bookmarkStart w:name="_Toc21967" w:id="410"/>
      <w:bookmarkStart w:name="_Toc13628" w:id="411"/>
      <w:bookmarkStart w:name="_Toc18433" w:id="412"/>
      <w:bookmarkStart w:name="_Toc21928" w:id="413"/>
      <w:r>
        <w:t>IRQCTRL_IRQ_</w:t>
      </w:r>
      <w:r>
        <w:rPr>
          <w:lang w:eastAsia="zh-CN"/>
        </w:rPr>
        <w:t>LATCH_CLR</w:t>
      </w:r>
      <w:r>
        <w:t>0</w:t>
      </w:r>
      <w:r>
        <w:rPr>
          <w:lang w:eastAsia="zh-CN"/>
        </w:rPr>
        <w:t>~</w:t>
      </w:r>
      <w:bookmarkEnd w:id="410"/>
      <w:bookmarkEnd w:id="411"/>
      <w:r>
        <w:rPr>
          <w:lang w:eastAsia="zh-CN"/>
        </w:rPr>
        <w:t>2</w:t>
      </w:r>
      <w:bookmarkEnd w:id="412"/>
      <w:bookmarkEnd w:id="413"/>
      <w:r>
        <w:tab/>
      </w:r>
    </w:p>
    <w:tbl>
      <w:tblPr>
        <w:tblW w:w="9643" w:type="dxa"/>
        <w:tblInd w:w="-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954"/>
        <w:gridCol w:w="1057"/>
        <w:gridCol w:w="6786"/>
      </w:tblGrid>
      <w:tr w:rsidR="00AD70FF" w14:paraId="1ACF57A2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7322BFA6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Bits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2399B3A7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14A3F404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Defaults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3531385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06C27BD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CB2F193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95:0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7886EC7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A6FE25E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0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8345B92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if set 1, will keep latched irq to low</w:t>
            </w:r>
          </w:p>
        </w:tc>
      </w:tr>
    </w:tbl>
    <w:p w:rsidR="00AD70FF" w:rsidRDefault="006C55A7" w14:paraId="094CBD58" w14:textId="77777777">
      <w:pPr>
        <w:pStyle w:val="3"/>
        <w:rPr>
          <w:lang w:eastAsia="zh-CN"/>
        </w:rPr>
      </w:pPr>
      <w:bookmarkStart w:name="_Toc22355" w:id="414"/>
      <w:bookmarkStart w:name="_Toc31198" w:id="415"/>
      <w:bookmarkStart w:name="_Toc29821" w:id="416"/>
      <w:bookmarkStart w:name="_Toc31850" w:id="417"/>
      <w:r>
        <w:t>IRQCTRL_IRQ_MASK0</w:t>
      </w:r>
      <w:r>
        <w:rPr>
          <w:lang w:eastAsia="zh-CN"/>
        </w:rPr>
        <w:t>~</w:t>
      </w:r>
      <w:r>
        <w:rPr>
          <w:lang w:eastAsia="zh-CN"/>
        </w:rPr>
        <w:t>2</w:t>
      </w:r>
      <w:r>
        <w:rPr>
          <w:lang w:eastAsia="zh-CN"/>
        </w:rPr>
        <w:t>_AOCPU</w:t>
      </w:r>
      <w:bookmarkEnd w:id="414"/>
      <w:bookmarkEnd w:id="415"/>
      <w:bookmarkEnd w:id="416"/>
      <w:bookmarkEnd w:id="417"/>
      <w:r>
        <w:tab/>
      </w:r>
    </w:p>
    <w:tbl>
      <w:tblPr>
        <w:tblW w:w="9643" w:type="dxa"/>
        <w:tblInd w:w="-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954"/>
        <w:gridCol w:w="1057"/>
        <w:gridCol w:w="6786"/>
      </w:tblGrid>
      <w:tr w:rsidR="00AD70FF" w14:paraId="62E4CE9B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41EBF742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Bits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18D9E9C1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0693DF5D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Defaults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4A6C27A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A9A221D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9FDD3E2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95:0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1E72914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5DBE5E58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  <w:lang w:eastAsia="zh-CN"/>
              </w:rPr>
              <w:t>all 1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592A7EE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if set 0, will keep irq as low</w:t>
            </w:r>
          </w:p>
        </w:tc>
      </w:tr>
    </w:tbl>
    <w:p w:rsidR="00AD70FF" w:rsidRDefault="00AD70FF" w14:paraId="774AF2BF" w14:textId="77777777">
      <w:pPr>
        <w:spacing w:after="120"/>
        <w:rPr>
          <w:lang w:eastAsia="zh-CN"/>
        </w:rPr>
      </w:pPr>
    </w:p>
    <w:p w:rsidR="00AD70FF" w:rsidRDefault="006C55A7" w14:paraId="0D661EA7" w14:textId="77777777">
      <w:pPr>
        <w:pStyle w:val="3"/>
        <w:rPr>
          <w:lang w:eastAsia="zh-CN"/>
        </w:rPr>
      </w:pPr>
      <w:bookmarkStart w:name="_Toc7285" w:id="418"/>
      <w:r>
        <w:t>RQCTRL_IRQ_INV0~</w:t>
      </w:r>
      <w:r>
        <w:rPr>
          <w:lang w:eastAsia="zh-CN"/>
        </w:rPr>
        <w:t>2</w:t>
      </w:r>
      <w:bookmarkEnd w:id="418"/>
      <w:r>
        <w:tab/>
      </w:r>
    </w:p>
    <w:tbl>
      <w:tblPr>
        <w:tblW w:w="9643" w:type="dxa"/>
        <w:tblInd w:w="-3" w:type="dxa"/>
        <w:tblLayout w:type="fixed"/>
        <w:tblLook w:val="04A0" w:firstRow="1" w:lastRow="0" w:firstColumn="1" w:lastColumn="0" w:noHBand="0" w:noVBand="1"/>
      </w:tblPr>
      <w:tblGrid>
        <w:gridCol w:w="846"/>
        <w:gridCol w:w="954"/>
        <w:gridCol w:w="1057"/>
        <w:gridCol w:w="6786"/>
      </w:tblGrid>
      <w:tr w:rsidR="00AD70FF" w14:paraId="3305C94F" w14:textId="77777777">
        <w:trPr>
          <w:trHeight w:val="300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3D3BEA1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Bits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0AF37017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650F3A0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Defaults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302D0C3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460573A5" w14:textId="77777777">
        <w:trPr>
          <w:trHeight w:val="300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BF52980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95:0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61486117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9F07E3C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0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07C76E5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if set 1, will invert irq level</w:t>
            </w:r>
          </w:p>
        </w:tc>
      </w:tr>
    </w:tbl>
    <w:p w:rsidR="00AD70FF" w:rsidRDefault="00AD70FF" w14:paraId="7A292896" w14:textId="77777777">
      <w:pPr>
        <w:spacing w:after="120"/>
        <w:rPr>
          <w:lang w:eastAsia="zh-CN"/>
        </w:rPr>
      </w:pPr>
    </w:p>
    <w:p w:rsidR="00AD70FF" w:rsidRDefault="006C55A7" w14:paraId="020F52BD" w14:textId="77777777">
      <w:pPr>
        <w:pStyle w:val="3"/>
        <w:rPr>
          <w:lang w:eastAsia="zh-CN"/>
        </w:rPr>
      </w:pPr>
      <w:bookmarkStart w:name="_Toc32331" w:id="419"/>
      <w:r>
        <w:t>IRQCTRL_SOFT_IRQ</w:t>
      </w:r>
      <w:bookmarkEnd w:id="419"/>
      <w:r>
        <w:tab/>
      </w:r>
    </w:p>
    <w:tbl>
      <w:tblPr>
        <w:tblW w:w="9643" w:type="dxa"/>
        <w:tblInd w:w="-3" w:type="dxa"/>
        <w:tblLayout w:type="fixed"/>
        <w:tblLook w:val="04A0" w:firstRow="1" w:lastRow="0" w:firstColumn="1" w:lastColumn="0" w:noHBand="0" w:noVBand="1"/>
      </w:tblPr>
      <w:tblGrid>
        <w:gridCol w:w="846"/>
        <w:gridCol w:w="954"/>
        <w:gridCol w:w="1057"/>
        <w:gridCol w:w="6786"/>
      </w:tblGrid>
      <w:tr w:rsidR="00AD70FF" w14:paraId="77422433" w14:textId="77777777">
        <w:trPr>
          <w:trHeight w:val="300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5592E208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Bits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79A0290B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440451F5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Defaults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2521D60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67027A52" w14:textId="77777777">
        <w:trPr>
          <w:trHeight w:val="300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7C3A4C9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31:8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5E74509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791D3B3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0</w:t>
            </w:r>
            <w:r>
              <w:rPr>
                <w:bCs/>
                <w:sz w:val="16"/>
                <w:lang w:eastAsia="zh-CN"/>
              </w:rPr>
              <w:t>x0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4BFED9F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bCs/>
                <w:sz w:val="16"/>
                <w:lang w:eastAsia="zh-CN"/>
              </w:rPr>
              <w:t>rsv</w:t>
            </w:r>
          </w:p>
        </w:tc>
      </w:tr>
      <w:tr w:rsidR="00AD70FF" w14:paraId="43FDA87D" w14:textId="77777777">
        <w:trPr>
          <w:trHeight w:val="300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4141FFE9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  <w:lang w:eastAsia="zh-CN"/>
              </w:rPr>
              <w:t>7</w:t>
            </w:r>
            <w:r>
              <w:rPr>
                <w:bCs/>
                <w:sz w:val="16"/>
              </w:rPr>
              <w:t>:0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20F84C42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R/W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0F73594B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  <w:lang w:eastAsia="zh-CN"/>
              </w:rPr>
              <w:t>0</w:t>
            </w:r>
            <w:r>
              <w:rPr>
                <w:bCs/>
                <w:sz w:val="16"/>
                <w:lang w:eastAsia="zh-CN"/>
              </w:rPr>
              <w:t>x0</w:t>
            </w:r>
          </w:p>
        </w:tc>
        <w:tc>
          <w:tcPr>
            <w:tcW w:w="6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3818A96A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IRQ can be set by SW</w:t>
            </w:r>
          </w:p>
        </w:tc>
      </w:tr>
    </w:tbl>
    <w:p w:rsidR="00AD70FF" w:rsidRDefault="00AD70FF" w14:paraId="2191599E" w14:textId="77777777">
      <w:pPr>
        <w:spacing w:after="120"/>
        <w:rPr>
          <w:lang w:eastAsia="zh-CN"/>
        </w:rPr>
      </w:pPr>
    </w:p>
    <w:p w:rsidR="00AD70FF" w:rsidRDefault="006C55A7" w14:paraId="5E5A0502" w14:textId="77777777">
      <w:pPr>
        <w:rPr>
          <w:lang w:eastAsia="zh-CN"/>
        </w:rPr>
      </w:pPr>
      <w:r>
        <w:rPr>
          <w:lang w:eastAsia="zh-CN"/>
        </w:rPr>
        <w:t>irq source is:</w:t>
      </w:r>
    </w:p>
    <w:p w:rsidR="00AD70FF" w:rsidRDefault="006C55A7" w14:paraId="094C5940" w14:textId="77777777">
      <w:r>
        <w:t>Link:</w:t>
      </w:r>
      <w:r>
        <w:rPr>
          <w:lang w:eastAsia="zh-CN"/>
        </w:rPr>
        <w:t xml:space="preserve"> </w:t>
      </w:r>
      <w:hyperlink r:id="rId35">
        <w:r>
          <w:rPr>
            <w:rStyle w:val="af6"/>
            <w:color w:val="FF0000"/>
            <w:lang w:eastAsia="zh-CN"/>
          </w:rPr>
          <w:t>MS1</w:t>
        </w:r>
        <w:r>
          <w:rPr>
            <w:rStyle w:val="af6"/>
            <w:color w:val="FF0000"/>
          </w:rPr>
          <w:t>_irq_source</w:t>
        </w:r>
      </w:hyperlink>
      <w:r>
        <w:br w:type="page"/>
      </w:r>
    </w:p>
    <w:p w:rsidR="00AD70FF" w:rsidRDefault="006C55A7" w14:paraId="20F363F9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22037" w:id="420"/>
      <w:r>
        <w:rPr>
          <w:lang w:eastAsia="zh-CN"/>
        </w:rPr>
        <w:t>Efuse_top</w:t>
      </w:r>
      <w:bookmarkEnd w:id="420"/>
    </w:p>
    <w:p w:rsidR="00AD70FF" w:rsidRDefault="006C55A7" w14:paraId="00583627" w14:textId="77777777">
      <w:pPr>
        <w:rPr>
          <w:rFonts w:eastAsia="Arial" w:cs="Arial"/>
          <w:sz w:val="21"/>
          <w:szCs w:val="21"/>
        </w:rPr>
      </w:pPr>
      <w:r>
        <w:rPr>
          <w:rFonts w:eastAsia="Arial" w:cs="Arial"/>
          <w:sz w:val="21"/>
          <w:szCs w:val="21"/>
        </w:rPr>
        <w:t xml:space="preserve">Please refer to the specific description in </w:t>
      </w:r>
      <w:hyperlink r:id="rId36">
        <w:r>
          <w:rPr>
            <w:rStyle w:val="af6"/>
            <w:rFonts w:eastAsia="Arial" w:cs="Arial"/>
            <w:color w:val="FF0000"/>
            <w:sz w:val="21"/>
            <w:szCs w:val="21"/>
          </w:rPr>
          <w:t>MS1_efuse_top_spec.docx</w:t>
        </w:r>
      </w:hyperlink>
    </w:p>
    <w:p w:rsidR="00AD70FF" w:rsidRDefault="00AD70FF" w14:paraId="7673E5AE" w14:textId="77777777">
      <w:pPr>
        <w:rPr>
          <w:lang w:eastAsia="zh-CN"/>
        </w:rPr>
      </w:pPr>
    </w:p>
    <w:p w:rsidR="00AD70FF" w:rsidRDefault="006C55A7" w14:paraId="041D98D7" w14:textId="77777777">
      <w:r>
        <w:br w:type="page"/>
      </w:r>
    </w:p>
    <w:p w:rsidR="00AD70FF" w:rsidRDefault="006C55A7" w14:paraId="58C35E6B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19783" w:id="421"/>
      <w:r>
        <w:rPr>
          <w:rFonts w:hint="eastAsia"/>
          <w:lang w:eastAsia="zh-CN"/>
        </w:rPr>
        <w:t>aocpu</w:t>
      </w:r>
      <w:bookmarkEnd w:id="421"/>
    </w:p>
    <w:p w:rsidR="00AD70FF" w:rsidRDefault="006C55A7" w14:paraId="01CF3A91" w14:textId="77777777">
      <w:pPr>
        <w:rPr>
          <w:rFonts w:cs="Arial"/>
          <w:sz w:val="21"/>
          <w:szCs w:val="21"/>
          <w:lang w:eastAsia="zh-CN"/>
        </w:rPr>
      </w:pPr>
      <w:r>
        <w:rPr>
          <w:rFonts w:hint="eastAsia" w:cs="Arial"/>
          <w:sz w:val="21"/>
          <w:szCs w:val="21"/>
          <w:lang w:eastAsia="zh-CN"/>
        </w:rPr>
        <w:t>aocpu is top of N205, contain configuration register.</w:t>
      </w:r>
    </w:p>
    <w:p w:rsidR="00AD70FF" w:rsidRDefault="006C55A7" w14:paraId="1653295A" w14:textId="77777777">
      <w:pPr>
        <w:pStyle w:val="3"/>
        <w:rPr>
          <w:lang w:eastAsia="zh-CN"/>
        </w:rPr>
      </w:pPr>
      <w:bookmarkStart w:name="_Toc18609" w:id="422"/>
      <w:r>
        <w:rPr>
          <w:rFonts w:hint="eastAsia"/>
        </w:rPr>
        <w:t>AOCPU_CPU_VECTOR</w:t>
      </w:r>
      <w:bookmarkEnd w:id="422"/>
      <w:r>
        <w:tab/>
      </w:r>
    </w:p>
    <w:tbl>
      <w:tblPr>
        <w:tblW w:w="9642" w:type="dxa"/>
        <w:tblInd w:w="-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954"/>
        <w:gridCol w:w="1340"/>
        <w:gridCol w:w="6502"/>
      </w:tblGrid>
      <w:tr w:rsidR="00AD70FF" w14:paraId="29A19380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7CAAD329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Bits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383341C3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19C99D53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Defaults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="00AD70FF" w:rsidRDefault="006C55A7" w14:paraId="4B062CF7" w14:textId="77777777">
            <w:pPr>
              <w:keepNext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0178C692" w14:textId="77777777"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456CDDB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rFonts w:hint="eastAsia"/>
                <w:bCs/>
                <w:sz w:val="16"/>
                <w:lang w:eastAsia="zh-CN"/>
              </w:rPr>
              <w:t>31:0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BBB29A9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bCs/>
                <w:sz w:val="16"/>
              </w:rPr>
              <w:t>R/W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17707712" w14:textId="77777777">
            <w:pPr>
              <w:keepNext/>
              <w:widowControl w:val="0"/>
              <w:snapToGrid w:val="0"/>
              <w:rPr>
                <w:bCs/>
                <w:sz w:val="16"/>
              </w:rPr>
            </w:pPr>
            <w:r>
              <w:rPr>
                <w:rFonts w:hint="eastAsia"/>
                <w:bCs/>
                <w:sz w:val="16"/>
                <w:lang w:eastAsia="zh-CN"/>
              </w:rPr>
              <w:t>0x</w:t>
            </w:r>
            <w:r>
              <w:rPr>
                <w:rFonts w:hint="eastAsia"/>
                <w:bCs/>
                <w:sz w:val="16"/>
              </w:rPr>
              <w:t>F0000000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D70FF" w:rsidRDefault="006C55A7" w14:paraId="77928B4E" w14:textId="77777777">
            <w:pPr>
              <w:keepNext/>
              <w:widowControl w:val="0"/>
              <w:snapToGrid w:val="0"/>
              <w:rPr>
                <w:bCs/>
                <w:sz w:val="16"/>
                <w:lang w:eastAsia="zh-CN"/>
              </w:rPr>
            </w:pPr>
            <w:r>
              <w:rPr>
                <w:rFonts w:hint="eastAsia"/>
                <w:bCs/>
                <w:sz w:val="16"/>
                <w:lang w:eastAsia="zh-CN"/>
              </w:rPr>
              <w:t>N205 boot address</w:t>
            </w:r>
          </w:p>
        </w:tc>
      </w:tr>
    </w:tbl>
    <w:p w:rsidR="00AD70FF" w:rsidRDefault="006C55A7" w14:paraId="01D3357A" w14:textId="77777777">
      <w:pPr>
        <w:pStyle w:val="3"/>
        <w:rPr>
          <w:lang w:eastAsia="zh-CN"/>
        </w:rPr>
      </w:pPr>
      <w:bookmarkStart w:name="_Toc23901" w:id="423"/>
      <w:r>
        <w:rPr>
          <w:rFonts w:hint="eastAsia"/>
        </w:rPr>
        <w:t>AOCPU_CPU_CTRL0</w:t>
      </w:r>
      <w:bookmarkEnd w:id="423"/>
      <w:r>
        <w:tab/>
      </w:r>
    </w:p>
    <w:tbl>
      <w:tblPr>
        <w:tblW w:w="959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32"/>
        <w:gridCol w:w="548"/>
        <w:gridCol w:w="804"/>
        <w:gridCol w:w="7507"/>
      </w:tblGrid>
      <w:tr w:rsidR="00AD70FF" w14:paraId="73B0839E" w14:textId="77777777">
        <w:trPr>
          <w:tblHeader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14E5063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64C89F0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963A8A4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Default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5B69F018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Description</w:t>
            </w:r>
          </w:p>
        </w:tc>
      </w:tr>
      <w:tr w:rsidR="00AD70FF" w14:paraId="3111126B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2C07CDAA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hAnsi="Calibri" w:cs="Calibri" w:asciiTheme="minorHAnsi"/>
                <w:sz w:val="16"/>
                <w:szCs w:val="16"/>
              </w:rPr>
              <w:t>[</w:t>
            </w:r>
            <w:r>
              <w:rPr>
                <w:rFonts w:hint="eastAsia" w:hAnsi="Calibri" w:cs="Calibri" w:asciiTheme="minorHAnsi"/>
                <w:sz w:val="16"/>
                <w:szCs w:val="16"/>
                <w:lang w:eastAsia="zh-CN"/>
              </w:rPr>
              <w:t>5</w:t>
            </w:r>
            <w:r>
              <w:rPr>
                <w:rFonts w:hAnsi="Calibri" w:cs="Calibri" w:asciiTheme="minorHAnsi"/>
                <w:sz w:val="16"/>
                <w:szCs w:val="16"/>
              </w:rPr>
              <w:t>]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9E3C040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30BC0DA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2BBAC9BD" w14:textId="77777777">
            <w:pPr>
              <w:widowControl w:val="0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nmi</w:t>
            </w:r>
          </w:p>
        </w:tc>
      </w:tr>
      <w:tr w:rsidR="00AD70FF" w14:paraId="6EDF045C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344DA621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hAnsi="Calibri" w:cs="Calibri" w:asciiTheme="minorHAnsi"/>
                <w:sz w:val="16"/>
                <w:szCs w:val="16"/>
              </w:rPr>
              <w:t>[</w:t>
            </w:r>
            <w:r>
              <w:rPr>
                <w:rFonts w:hint="eastAsia" w:hAnsi="Calibri" w:cs="Calibri" w:asciiTheme="minorHAnsi"/>
                <w:sz w:val="16"/>
                <w:szCs w:val="16"/>
                <w:lang w:eastAsia="zh-CN"/>
              </w:rPr>
              <w:t>3</w:t>
            </w:r>
            <w:r>
              <w:rPr>
                <w:rFonts w:hAnsi="Calibri" w:cs="Calibri" w:asciiTheme="minorHAnsi"/>
                <w:sz w:val="16"/>
                <w:szCs w:val="16"/>
              </w:rPr>
              <w:t>]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FA0050F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B80C2AD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9B15B91" w14:textId="77777777">
            <w:pPr>
              <w:widowControl w:val="0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override_dm_sleep</w:t>
            </w:r>
          </w:p>
        </w:tc>
      </w:tr>
      <w:tr w:rsidR="00AD70FF" w14:paraId="107B5555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4CA53300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hAnsi="Calibri" w:cs="Calibri" w:asciiTheme="minorHAnsi"/>
                <w:sz w:val="16"/>
                <w:szCs w:val="16"/>
              </w:rPr>
              <w:t>[</w:t>
            </w:r>
            <w:r>
              <w:rPr>
                <w:rFonts w:hint="eastAsia" w:hAnsi="Calibri" w:cs="Calibri" w:asciiTheme="minorHAnsi"/>
                <w:sz w:val="16"/>
                <w:szCs w:val="16"/>
                <w:lang w:eastAsia="zh-CN"/>
              </w:rPr>
              <w:t>2</w:t>
            </w:r>
            <w:r>
              <w:rPr>
                <w:rFonts w:hAnsi="Calibri" w:cs="Calibri" w:asciiTheme="minorHAnsi"/>
                <w:sz w:val="16"/>
                <w:szCs w:val="16"/>
              </w:rPr>
              <w:t>]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4BB1E8B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4E7E488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E1AA416" w14:textId="77777777">
            <w:pPr>
              <w:widowControl w:val="0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dbg_stop_at_boot</w:t>
            </w:r>
          </w:p>
        </w:tc>
      </w:tr>
      <w:tr w:rsidR="00AD70FF" w14:paraId="196697B7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32FCBE6E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hAnsi="Calibri" w:cs="Calibri" w:asciiTheme="minorHAnsi"/>
                <w:sz w:val="16"/>
                <w:szCs w:val="16"/>
              </w:rPr>
              <w:t>[</w:t>
            </w:r>
            <w:r>
              <w:rPr>
                <w:rFonts w:hAnsi="Calibri" w:cs="Calibri" w:asciiTheme="minorHAnsi"/>
                <w:sz w:val="16"/>
                <w:szCs w:val="16"/>
                <w:lang w:eastAsia="zh-CN"/>
              </w:rPr>
              <w:t>1</w:t>
            </w:r>
            <w:r>
              <w:rPr>
                <w:rFonts w:hAnsi="Calibri" w:cs="Calibri" w:asciiTheme="minorHAnsi"/>
                <w:sz w:val="16"/>
                <w:szCs w:val="16"/>
              </w:rPr>
              <w:t>]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A4EAD6B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0850EA30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3C8D296" w14:textId="77777777">
            <w:pPr>
              <w:widowControl w:val="0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jtag_dwbypass</w:t>
            </w:r>
          </w:p>
        </w:tc>
      </w:tr>
      <w:tr w:rsidR="00AD70FF" w14:paraId="4C0256A7" w14:textId="77777777">
        <w:trPr>
          <w:trHeight w:val="300"/>
        </w:trPr>
        <w:tc>
          <w:tcPr>
            <w:tcW w:w="73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67C63B0A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6"/>
                <w:szCs w:val="16"/>
                <w:lang w:eastAsia="zh-CN"/>
              </w:rPr>
              <w:t>[0]</w:t>
            </w:r>
          </w:p>
        </w:tc>
        <w:tc>
          <w:tcPr>
            <w:tcW w:w="54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0E1C0C36" w14:textId="77777777">
            <w:pPr>
              <w:widowControl w:val="0"/>
              <w:rPr>
                <w:rFonts w:ascii="Calibri" w:hAnsi="Calibri"/>
                <w:sz w:val="16"/>
                <w:szCs w:val="16"/>
                <w:lang w:eastAsia="zh-CN"/>
              </w:rPr>
            </w:pPr>
            <w:r>
              <w:rPr>
                <w:rFonts w:hAnsi="Calibri" w:asciiTheme="minorHAnsi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4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6515B6D1" w14:textId="77777777">
            <w:pPr>
              <w:widowControl w:val="0"/>
              <w:rPr>
                <w:rFonts w:ascii="Calibri" w:hAnsi="Calibri"/>
                <w:sz w:val="16"/>
                <w:szCs w:val="16"/>
                <w:lang w:eastAsia="zh-CN"/>
              </w:rPr>
            </w:pPr>
            <w:r>
              <w:rPr>
                <w:rFonts w:hAnsi="Calibri" w:asciiTheme="minorHAnsi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50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1EB8490" w14:textId="77777777">
            <w:pPr>
              <w:widowControl w:val="0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icache_disable_init</w:t>
            </w:r>
          </w:p>
        </w:tc>
      </w:tr>
    </w:tbl>
    <w:p w:rsidR="00AD70FF" w:rsidRDefault="00AD70FF" w14:paraId="5AB7C0C5" w14:textId="77777777">
      <w:pPr>
        <w:rPr>
          <w:lang w:eastAsia="zh-CN"/>
        </w:rPr>
      </w:pPr>
    </w:p>
    <w:p w:rsidR="00AD70FF" w:rsidRDefault="006C55A7" w14:paraId="378487C2" w14:textId="77777777">
      <w:pPr>
        <w:pStyle w:val="3"/>
        <w:tabs>
          <w:tab w:val="clear" w:pos="9810"/>
          <w:tab w:val="right" w:pos="9900"/>
        </w:tabs>
        <w:rPr>
          <w:rFonts w:ascii="Calibri" w:hAnsi="Calibri"/>
        </w:rPr>
      </w:pPr>
      <w:bookmarkStart w:name="_Toc19657" w:id="424"/>
      <w:r>
        <w:rPr>
          <w:rFonts w:hint="eastAsia"/>
        </w:rPr>
        <w:t>AOCPU_CPU_CTRL</w:t>
      </w:r>
      <w:r>
        <w:rPr>
          <w:lang w:eastAsia="zh-CN"/>
        </w:rPr>
        <w:t>1</w:t>
      </w:r>
      <w:bookmarkEnd w:id="424"/>
      <w:r>
        <w:tab/>
      </w:r>
    </w:p>
    <w:tbl>
      <w:tblPr>
        <w:tblW w:w="959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32"/>
        <w:gridCol w:w="548"/>
        <w:gridCol w:w="804"/>
        <w:gridCol w:w="7507"/>
      </w:tblGrid>
      <w:tr w:rsidR="00AD70FF" w14:paraId="19C564D2" w14:textId="77777777">
        <w:trPr>
          <w:tblHeader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60E3B95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4E5926E7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77FEDE0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Default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4D7EE600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Description</w:t>
            </w:r>
          </w:p>
        </w:tc>
      </w:tr>
      <w:tr w:rsidR="00AD70FF" w14:paraId="7F5FF165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6BE32859" w14:textId="77777777">
            <w:pPr>
              <w:widowControl w:val="0"/>
              <w:jc w:val="center"/>
              <w:rPr>
                <w:rFonts w:ascii="Calibri" w:hAnsi="Calibri" w:cs="Calibri"/>
                <w:strike/>
                <w:sz w:val="16"/>
                <w:szCs w:val="16"/>
              </w:rPr>
            </w:pPr>
            <w:r>
              <w:rPr>
                <w:rFonts w:hAnsi="Calibri" w:cs="Calibri" w:asciiTheme="minorHAnsi"/>
                <w:strike/>
                <w:sz w:val="16"/>
                <w:szCs w:val="16"/>
              </w:rPr>
              <w:t>[</w:t>
            </w:r>
            <w:r>
              <w:rPr>
                <w:rFonts w:hint="eastAsia" w:hAnsi="Calibri" w:cs="Calibri" w:asciiTheme="minorHAnsi"/>
                <w:strike/>
                <w:sz w:val="16"/>
                <w:szCs w:val="16"/>
                <w:lang w:eastAsia="zh-CN"/>
              </w:rPr>
              <w:t>10</w:t>
            </w:r>
            <w:r>
              <w:rPr>
                <w:rFonts w:hAnsi="Calibri" w:cs="Calibri" w:asciiTheme="minorHAnsi"/>
                <w:strike/>
                <w:sz w:val="16"/>
                <w:szCs w:val="16"/>
              </w:rPr>
              <w:t>]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7AE9541" w14:textId="77777777">
            <w:pPr>
              <w:widowControl w:val="0"/>
              <w:rPr>
                <w:rFonts w:ascii="Calibri" w:hAnsi="Calibri"/>
                <w:strike/>
                <w:sz w:val="16"/>
                <w:szCs w:val="16"/>
              </w:rPr>
            </w:pPr>
            <w:r>
              <w:rPr>
                <w:rFonts w:hAnsi="Calibri" w:asciiTheme="minorHAnsi"/>
                <w:strike/>
                <w:sz w:val="16"/>
                <w:szCs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1E81F16" w14:textId="77777777">
            <w:pPr>
              <w:widowControl w:val="0"/>
              <w:rPr>
                <w:rFonts w:ascii="Calibri" w:hAnsi="Calibri"/>
                <w:strike/>
                <w:sz w:val="16"/>
                <w:szCs w:val="16"/>
              </w:rPr>
            </w:pPr>
            <w:r>
              <w:rPr>
                <w:rFonts w:hAnsi="Calibri" w:asciiTheme="minorHAnsi"/>
                <w:strike/>
                <w:sz w:val="16"/>
                <w:szCs w:val="16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38E121E9" w14:textId="77777777">
            <w:pPr>
              <w:widowControl w:val="0"/>
              <w:rPr>
                <w:rFonts w:ascii="Calibri" w:hAnsi="Calibri" w:cs="Calibri"/>
                <w:strike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trike/>
                <w:sz w:val="16"/>
                <w:szCs w:val="16"/>
                <w:lang w:eastAsia="zh-CN"/>
              </w:rPr>
              <w:t>gate_by_sleep</w:t>
            </w:r>
          </w:p>
        </w:tc>
      </w:tr>
      <w:tr w:rsidR="00AD70FF" w14:paraId="0C187FFC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256C35E4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hAnsi="Calibri" w:cs="Calibri" w:asciiTheme="minorHAnsi"/>
                <w:sz w:val="16"/>
                <w:szCs w:val="16"/>
              </w:rPr>
              <w:t>[</w:t>
            </w:r>
            <w:r>
              <w:rPr>
                <w:rFonts w:hAnsi="Calibri" w:cs="Calibri" w:asciiTheme="minorHAnsi"/>
                <w:sz w:val="16"/>
                <w:szCs w:val="16"/>
                <w:lang w:eastAsia="zh-CN"/>
              </w:rPr>
              <w:t>9</w:t>
            </w:r>
            <w:r>
              <w:rPr>
                <w:rFonts w:hAnsi="Calibri" w:cs="Calibri" w:asciiTheme="minorHAnsi"/>
                <w:sz w:val="16"/>
                <w:szCs w:val="16"/>
              </w:rPr>
              <w:t>]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64BCF51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DD450E5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1600ADB2" w14:textId="77777777">
            <w:pPr>
              <w:widowControl w:val="0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RXEV</w:t>
            </w:r>
          </w:p>
        </w:tc>
      </w:tr>
      <w:tr w:rsidR="00AD70FF" w14:paraId="5042EBB9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270016AE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hAnsi="Calibri" w:cs="Calibri" w:asciiTheme="minorHAnsi"/>
                <w:sz w:val="16"/>
                <w:szCs w:val="16"/>
              </w:rPr>
              <w:t>[</w:t>
            </w:r>
            <w:r>
              <w:rPr>
                <w:rFonts w:hint="eastAsia" w:hAnsi="Calibri" w:cs="Calibri" w:asciiTheme="minorHAnsi"/>
                <w:sz w:val="16"/>
                <w:szCs w:val="16"/>
                <w:lang w:eastAsia="zh-CN"/>
              </w:rPr>
              <w:t>7:6</w:t>
            </w:r>
            <w:r>
              <w:rPr>
                <w:rFonts w:hAnsi="Calibri" w:cs="Calibri" w:asciiTheme="minorHAnsi"/>
                <w:sz w:val="16"/>
                <w:szCs w:val="16"/>
              </w:rPr>
              <w:t>]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AC90D1A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E597FD4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73323A6" w14:textId="77777777">
            <w:pPr>
              <w:widowControl w:val="0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n205_debug_sel</w:t>
            </w:r>
          </w:p>
        </w:tc>
      </w:tr>
      <w:tr w:rsidR="00AD70FF" w14:paraId="7A130924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127C5FC9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hAnsi="Calibri" w:cs="Calibri" w:asciiTheme="minorHAnsi"/>
                <w:sz w:val="16"/>
                <w:szCs w:val="16"/>
              </w:rPr>
              <w:t>[</w:t>
            </w:r>
            <w:r>
              <w:rPr>
                <w:rFonts w:hAnsi="Calibri" w:cs="Calibri" w:asciiTheme="minorHAnsi"/>
                <w:sz w:val="16"/>
                <w:szCs w:val="16"/>
                <w:lang w:eastAsia="zh-CN"/>
              </w:rPr>
              <w:t>1</w:t>
            </w:r>
            <w:r>
              <w:rPr>
                <w:rFonts w:hAnsi="Calibri" w:cs="Calibri" w:asciiTheme="minorHAnsi"/>
                <w:sz w:val="16"/>
                <w:szCs w:val="16"/>
              </w:rPr>
              <w:t>]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21D26C2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9DBB4FD" w14:textId="77777777">
            <w:pPr>
              <w:widowControl w:val="0"/>
              <w:rPr>
                <w:rFonts w:ascii="Calibri" w:hAnsi="Calibri"/>
                <w:sz w:val="16"/>
                <w:szCs w:val="16"/>
              </w:rPr>
            </w:pPr>
            <w:r>
              <w:rPr>
                <w:rFonts w:hAnsi="Calibri" w:asciiTheme="minorHAnsi"/>
                <w:sz w:val="16"/>
                <w:szCs w:val="16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B7D7471" w14:textId="77777777">
            <w:pPr>
              <w:widowControl w:val="0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n205_i_dbg_stop</w:t>
            </w:r>
          </w:p>
        </w:tc>
      </w:tr>
      <w:tr w:rsidR="00AD70FF" w14:paraId="3A1F09A6" w14:textId="77777777">
        <w:trPr>
          <w:trHeight w:val="300"/>
        </w:trPr>
        <w:tc>
          <w:tcPr>
            <w:tcW w:w="732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7D57B1B3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6"/>
                <w:szCs w:val="16"/>
                <w:lang w:eastAsia="zh-CN"/>
              </w:rPr>
              <w:t>[0]</w:t>
            </w:r>
          </w:p>
        </w:tc>
        <w:tc>
          <w:tcPr>
            <w:tcW w:w="548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4CC2B4D7" w14:textId="77777777">
            <w:pPr>
              <w:widowControl w:val="0"/>
              <w:rPr>
                <w:rFonts w:ascii="Calibri" w:hAnsi="Calibri"/>
                <w:sz w:val="16"/>
                <w:szCs w:val="16"/>
                <w:lang w:eastAsia="zh-CN"/>
              </w:rPr>
            </w:pPr>
            <w:r>
              <w:rPr>
                <w:rFonts w:hAnsi="Calibri" w:asciiTheme="minorHAnsi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4" w:type="dxa"/>
            <w:tcBorders>
              <w:left w:val="single" w:color="000000" w:sz="4" w:space="0"/>
              <w:bottom w:val="single" w:color="000000" w:sz="4" w:space="0"/>
            </w:tcBorders>
          </w:tcPr>
          <w:p w:rsidR="00AD70FF" w:rsidRDefault="006C55A7" w14:paraId="663C1EB3" w14:textId="77777777">
            <w:pPr>
              <w:widowControl w:val="0"/>
              <w:rPr>
                <w:rFonts w:ascii="Calibri" w:hAnsi="Calibri"/>
                <w:sz w:val="16"/>
                <w:szCs w:val="16"/>
                <w:lang w:eastAsia="zh-CN"/>
              </w:rPr>
            </w:pPr>
            <w:r>
              <w:rPr>
                <w:rFonts w:hAnsi="Calibri" w:asciiTheme="minorHAnsi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50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4F957169" w14:textId="77777777">
            <w:pPr>
              <w:widowControl w:val="0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n205_pc_enable</w:t>
            </w:r>
          </w:p>
        </w:tc>
      </w:tr>
    </w:tbl>
    <w:p w:rsidR="00AD70FF" w:rsidRDefault="00AD70FF" w14:paraId="55B33694" w14:textId="77777777">
      <w:pPr>
        <w:rPr>
          <w:lang w:eastAsia="zh-CN"/>
        </w:rPr>
      </w:pPr>
    </w:p>
    <w:p w:rsidR="00AD70FF" w:rsidRDefault="006C55A7" w14:paraId="4D034ACC" w14:textId="77777777">
      <w:pPr>
        <w:pStyle w:val="3"/>
        <w:tabs>
          <w:tab w:val="clear" w:pos="9810"/>
          <w:tab w:val="right" w:pos="9900"/>
        </w:tabs>
        <w:rPr>
          <w:rFonts w:ascii="Calibri" w:hAnsi="Calibri"/>
        </w:rPr>
      </w:pPr>
      <w:bookmarkStart w:name="_Toc28583" w:id="425"/>
      <w:r>
        <w:rPr>
          <w:rFonts w:hint="eastAsia"/>
        </w:rPr>
        <w:t>AOCPU_STS00_BYCPU</w:t>
      </w:r>
      <w:r>
        <w:rPr>
          <w:rFonts w:hint="eastAsia"/>
          <w:lang w:eastAsia="zh-CN"/>
        </w:rPr>
        <w:t>0~7</w:t>
      </w:r>
      <w:bookmarkEnd w:id="425"/>
      <w:r>
        <w:tab/>
      </w:r>
    </w:p>
    <w:tbl>
      <w:tblPr>
        <w:tblW w:w="959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32"/>
        <w:gridCol w:w="548"/>
        <w:gridCol w:w="804"/>
        <w:gridCol w:w="7507"/>
      </w:tblGrid>
      <w:tr w:rsidR="00AD70FF" w14:paraId="2A37CC94" w14:textId="77777777">
        <w:trPr>
          <w:tblHeader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ED70001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0281623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C1A3366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Default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3DE2C90D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Description</w:t>
            </w:r>
          </w:p>
        </w:tc>
      </w:tr>
      <w:tr w:rsidR="00AD70FF" w14:paraId="6B951430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6F61E10C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31:0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7E444AD" w14:textId="77777777">
            <w:pPr>
              <w:widowControl w:val="0"/>
              <w:rPr>
                <w:rFonts w:ascii="Calibri" w:hAnsi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7669EBF6" w14:textId="77777777">
            <w:pPr>
              <w:widowControl w:val="0"/>
              <w:rPr>
                <w:rFonts w:ascii="Calibri" w:hAnsi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9AD781B" w14:textId="77777777">
            <w:pPr>
              <w:widowControl w:val="0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cpu read &amp; write</w:t>
            </w:r>
          </w:p>
        </w:tc>
      </w:tr>
    </w:tbl>
    <w:p w:rsidR="00AD70FF" w:rsidRDefault="00AD70FF" w14:paraId="4455F193" w14:textId="77777777">
      <w:pPr>
        <w:rPr>
          <w:lang w:eastAsia="zh-CN"/>
        </w:rPr>
      </w:pPr>
    </w:p>
    <w:p w:rsidR="00AD70FF" w:rsidRDefault="006C55A7" w14:paraId="551C52D4" w14:textId="77777777">
      <w:pPr>
        <w:pStyle w:val="3"/>
        <w:tabs>
          <w:tab w:val="clear" w:pos="9810"/>
          <w:tab w:val="right" w:pos="9900"/>
        </w:tabs>
        <w:rPr>
          <w:rFonts w:ascii="Calibri" w:hAnsi="Calibri"/>
        </w:rPr>
      </w:pPr>
      <w:bookmarkStart w:name="_Toc1881" w:id="426"/>
      <w:r>
        <w:rPr>
          <w:rFonts w:hint="eastAsia"/>
        </w:rPr>
        <w:t>AOCPU_IRQ_TYPE0</w:t>
      </w:r>
      <w:r>
        <w:rPr>
          <w:rFonts w:hint="eastAsia"/>
          <w:lang w:eastAsia="zh-CN"/>
        </w:rPr>
        <w:t>/1/2</w:t>
      </w:r>
      <w:bookmarkEnd w:id="426"/>
      <w:r>
        <w:tab/>
      </w:r>
    </w:p>
    <w:tbl>
      <w:tblPr>
        <w:tblW w:w="959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32"/>
        <w:gridCol w:w="548"/>
        <w:gridCol w:w="804"/>
        <w:gridCol w:w="7507"/>
      </w:tblGrid>
      <w:tr w:rsidR="00AD70FF" w14:paraId="55D464E0" w14:textId="77777777">
        <w:trPr>
          <w:tblHeader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E626F35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255F6520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889D934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Default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374F500A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Description</w:t>
            </w:r>
          </w:p>
        </w:tc>
      </w:tr>
      <w:tr w:rsidR="00AD70FF" w14:paraId="6AE5F651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5E6D5267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31:0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3CF1EB5F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1AA7D580" w14:textId="77777777">
            <w:pPr>
              <w:widowControl w:val="0"/>
              <w:jc w:val="both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AD9B2EE" w14:textId="77777777">
            <w:pPr>
              <w:widowControl w:val="0"/>
              <w:spacing w:line="240" w:lineRule="auto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aocpu_irq_type</w:t>
            </w:r>
          </w:p>
          <w:p w:rsidR="00AD70FF" w:rsidRDefault="006C55A7" w14:paraId="2C1EC355" w14:textId="77777777">
            <w:pPr>
              <w:widowControl w:val="0"/>
              <w:spacing w:line="240" w:lineRule="auto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0: pulse</w:t>
            </w:r>
          </w:p>
          <w:p w:rsidR="00AD70FF" w:rsidRDefault="006C55A7" w14:paraId="12CAC664" w14:textId="77777777">
            <w:pPr>
              <w:widowControl w:val="0"/>
              <w:spacing w:line="240" w:lineRule="auto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1:source direct from irq_ctrl</w:t>
            </w:r>
          </w:p>
        </w:tc>
      </w:tr>
    </w:tbl>
    <w:p w:rsidR="00AD70FF" w:rsidRDefault="00AD70FF" w14:paraId="1C2776EB" w14:textId="77777777">
      <w:pPr>
        <w:rPr>
          <w:lang w:eastAsia="zh-CN"/>
        </w:rPr>
      </w:pPr>
    </w:p>
    <w:p w:rsidR="00AD70FF" w:rsidRDefault="006C55A7" w14:paraId="04A9D734" w14:textId="77777777">
      <w:pPr>
        <w:pStyle w:val="3"/>
        <w:tabs>
          <w:tab w:val="clear" w:pos="9810"/>
          <w:tab w:val="right" w:pos="9900"/>
        </w:tabs>
        <w:rPr>
          <w:rFonts w:ascii="Calibri" w:hAnsi="Calibri"/>
        </w:rPr>
      </w:pPr>
      <w:bookmarkStart w:name="_Toc1103" w:id="427"/>
      <w:r>
        <w:rPr>
          <w:rFonts w:hint="eastAsia"/>
        </w:rPr>
        <w:t>AOCPU_TIMER_DIV</w:t>
      </w:r>
      <w:bookmarkEnd w:id="427"/>
      <w:r>
        <w:tab/>
      </w:r>
    </w:p>
    <w:tbl>
      <w:tblPr>
        <w:tblW w:w="959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32"/>
        <w:gridCol w:w="548"/>
        <w:gridCol w:w="804"/>
        <w:gridCol w:w="7507"/>
      </w:tblGrid>
      <w:tr w:rsidR="00AD70FF" w14:paraId="41A29A27" w14:textId="77777777">
        <w:trPr>
          <w:tblHeader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1DDD60FA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03F7BFFE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3547B9D2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Default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5E66B3ED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Description</w:t>
            </w:r>
          </w:p>
        </w:tc>
      </w:tr>
      <w:tr w:rsidR="00AD70FF" w14:paraId="78B26DCD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4661482E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7:0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31ACA97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218BAC4C" w14:textId="77777777">
            <w:pPr>
              <w:widowControl w:val="0"/>
              <w:jc w:val="both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0x3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15342E60" w14:textId="77777777">
            <w:pPr>
              <w:widowControl w:val="0"/>
              <w:spacing w:line="240" w:lineRule="auto"/>
              <w:rPr>
                <w:rFonts w:ascii="Calibri" w:hAnsi="Calibri" w:cs="Calibri"/>
                <w:sz w:val="22"/>
                <w:szCs w:val="22"/>
                <w:lang w:eastAsia="zh-CN"/>
              </w:rPr>
            </w:pPr>
          </w:p>
        </w:tc>
      </w:tr>
    </w:tbl>
    <w:p w:rsidR="00AD70FF" w:rsidRDefault="00AD70FF" w14:paraId="5EB89DE8" w14:textId="77777777">
      <w:pPr>
        <w:rPr>
          <w:lang w:eastAsia="zh-CN"/>
        </w:rPr>
      </w:pPr>
    </w:p>
    <w:p w:rsidR="00AD70FF" w:rsidRDefault="006C55A7" w14:paraId="2EE1A422" w14:textId="77777777">
      <w:pPr>
        <w:pStyle w:val="3"/>
        <w:tabs>
          <w:tab w:val="clear" w:pos="9810"/>
          <w:tab w:val="right" w:pos="9900"/>
        </w:tabs>
        <w:rPr>
          <w:rFonts w:ascii="Calibri" w:hAnsi="Calibri"/>
        </w:rPr>
      </w:pPr>
      <w:bookmarkStart w:name="_Toc12925" w:id="428"/>
      <w:r>
        <w:rPr>
          <w:rFonts w:hint="eastAsia"/>
        </w:rPr>
        <w:t>AOCPU_TIMER_DBG_DIV</w:t>
      </w:r>
      <w:bookmarkEnd w:id="428"/>
      <w:r>
        <w:tab/>
      </w:r>
    </w:p>
    <w:tbl>
      <w:tblPr>
        <w:tblW w:w="959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32"/>
        <w:gridCol w:w="548"/>
        <w:gridCol w:w="804"/>
        <w:gridCol w:w="7507"/>
      </w:tblGrid>
      <w:tr w:rsidR="00AD70FF" w14:paraId="2638A87E" w14:textId="77777777">
        <w:trPr>
          <w:tblHeader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7B7ADDA3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65A726F2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5E5E5"/>
          </w:tcPr>
          <w:p w:rsidR="00AD70FF" w:rsidRDefault="006C55A7" w14:paraId="5AF5911C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Default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5E5E5"/>
          </w:tcPr>
          <w:p w:rsidR="00AD70FF" w:rsidRDefault="006C55A7" w14:paraId="154FD602" w14:textId="77777777">
            <w:pPr>
              <w:keepNext/>
              <w:widowControl w:val="0"/>
              <w:snapToGrid w:val="0"/>
              <w:rPr>
                <w:rFonts w:ascii="Calibri" w:hAnsi="Calibri"/>
                <w:b/>
                <w:sz w:val="16"/>
              </w:rPr>
            </w:pPr>
            <w:r>
              <w:rPr>
                <w:rFonts w:hAnsi="Calibri" w:asciiTheme="minorHAnsi"/>
                <w:b/>
                <w:sz w:val="16"/>
              </w:rPr>
              <w:t>Description</w:t>
            </w:r>
          </w:p>
        </w:tc>
      </w:tr>
      <w:tr w:rsidR="00AD70FF" w14:paraId="4B5C7CFC" w14:textId="77777777">
        <w:trPr>
          <w:trHeight w:val="300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21FA49F3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15:0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660CB131" w14:textId="77777777">
            <w:pPr>
              <w:widowControl w:val="0"/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55560A89" w14:textId="77777777">
            <w:pPr>
              <w:widowControl w:val="0"/>
              <w:jc w:val="both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hint="eastAsia" w:ascii="Calibri" w:hAnsi="Calibri" w:cs="Calibri"/>
                <w:sz w:val="16"/>
                <w:szCs w:val="16"/>
                <w:lang w:eastAsia="zh-CN"/>
              </w:rPr>
              <w:t>0x600</w:t>
            </w:r>
          </w:p>
        </w:tc>
        <w:tc>
          <w:tcPr>
            <w:tcW w:w="7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7D62D461" w14:textId="77777777">
            <w:pPr>
              <w:widowControl w:val="0"/>
              <w:spacing w:line="240" w:lineRule="auto"/>
              <w:rPr>
                <w:rFonts w:ascii="Calibri" w:hAnsi="Calibri" w:cs="Calibri"/>
                <w:sz w:val="22"/>
                <w:szCs w:val="22"/>
                <w:lang w:eastAsia="zh-CN"/>
              </w:rPr>
            </w:pPr>
          </w:p>
        </w:tc>
      </w:tr>
    </w:tbl>
    <w:p w:rsidR="00AD70FF" w:rsidRDefault="00AD70FF" w14:paraId="078B034E" w14:textId="77777777">
      <w:pPr>
        <w:rPr>
          <w:lang w:eastAsia="zh-CN"/>
        </w:rPr>
      </w:pPr>
    </w:p>
    <w:p w:rsidR="00AD70FF" w:rsidRDefault="00AD70FF" w14:paraId="492506DD" w14:textId="77777777">
      <w:pPr>
        <w:rPr>
          <w:lang w:eastAsia="zh-CN"/>
        </w:rPr>
      </w:pPr>
    </w:p>
    <w:p w:rsidR="00AD70FF" w:rsidRDefault="00AD70FF" w14:paraId="31CD0C16" w14:textId="77777777">
      <w:pPr>
        <w:rPr>
          <w:lang w:eastAsia="zh-CN"/>
        </w:rPr>
      </w:pPr>
    </w:p>
    <w:p w:rsidR="00AD70FF" w:rsidRDefault="00AD70FF" w14:paraId="7FD8715F" w14:textId="77777777">
      <w:pPr>
        <w:rPr>
          <w:lang w:eastAsia="zh-CN"/>
        </w:rPr>
      </w:pPr>
    </w:p>
    <w:p w:rsidR="00AD70FF" w:rsidRDefault="00AD70FF" w14:paraId="6BDFDFC2" w14:textId="77777777">
      <w:pPr>
        <w:rPr>
          <w:lang w:eastAsia="zh-CN"/>
        </w:rPr>
      </w:pPr>
    </w:p>
    <w:p w:rsidR="00AD70FF" w:rsidRDefault="00AD70FF" w14:paraId="41F9AE5E" w14:textId="77777777">
      <w:pPr>
        <w:rPr>
          <w:lang w:eastAsia="zh-CN"/>
        </w:rPr>
      </w:pPr>
    </w:p>
    <w:p w:rsidR="00AD70FF" w:rsidRDefault="00AD70FF" w14:paraId="00F03A6D" w14:textId="77777777"/>
    <w:p w:rsidR="00AD70FF" w:rsidRDefault="006C55A7" w14:paraId="6930E822" w14:textId="77777777">
      <w:pPr>
        <w:rPr>
          <w:lang w:eastAsia="zh-CN"/>
        </w:rPr>
      </w:pPr>
      <w:r>
        <w:rPr>
          <w:lang w:eastAsia="zh-CN"/>
        </w:rPr>
        <w:br w:type="page"/>
      </w:r>
    </w:p>
    <w:p w:rsidR="00AD70FF" w:rsidRDefault="006C55A7" w14:paraId="1279C81E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8740" w:id="429"/>
      <w:bookmarkStart w:name="_Toc14351" w:id="430"/>
      <w:bookmarkStart w:name="_Toc9521" w:id="431"/>
      <w:r>
        <w:rPr>
          <w:lang w:eastAsia="zh-CN"/>
        </w:rPr>
        <w:t>PWR_CTRL</w:t>
      </w:r>
      <w:bookmarkEnd w:id="429"/>
      <w:bookmarkEnd w:id="430"/>
      <w:bookmarkEnd w:id="431"/>
    </w:p>
    <w:p w:rsidR="00AD70FF" w:rsidRDefault="006C55A7" w14:paraId="79C80154" w14:textId="77777777">
      <w:pPr>
        <w:rPr>
          <w:lang w:eastAsia="zh-CN"/>
        </w:rPr>
      </w:pPr>
      <w:r>
        <w:rPr>
          <w:lang w:eastAsia="zh-CN"/>
        </w:rPr>
        <w:t>defined power domain as blow</w:t>
      </w:r>
      <w:r>
        <w:rPr>
          <w:lang w:eastAsia="zh-CN"/>
        </w:rPr>
        <w:t>：</w:t>
      </w:r>
    </w:p>
    <w:p w:rsidR="00AD70FF" w:rsidRDefault="006C55A7" w14:paraId="20E36DAB" w14:textId="77777777">
      <w:r>
        <w:rPr>
          <w:noProof/>
        </w:rPr>
        <w:drawing>
          <wp:inline distT="0" distB="0" distL="0" distR="0" wp14:anchorId="2D6C2BC5" wp14:editId="07777777">
            <wp:extent cx="6392545" cy="3187700"/>
            <wp:effectExtent l="0" t="0" r="0" b="0"/>
            <wp:docPr id="18" name="图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像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FF" w:rsidRDefault="00AD70FF" w14:paraId="32D85219" w14:textId="77777777"/>
    <w:p w:rsidR="00AD70FF" w:rsidRDefault="006C55A7" w14:paraId="075EDC49" w14:textId="77777777">
      <w:pPr>
        <w:pStyle w:val="ListParagraph1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ao_pwr</w:t>
      </w:r>
      <w:r>
        <w:rPr>
          <w:lang w:eastAsia="zh-CN"/>
        </w:rPr>
        <w:t xml:space="preserve"> work at VDD_</w:t>
      </w:r>
      <w:r>
        <w:rPr>
          <w:lang w:eastAsia="zh-CN"/>
        </w:rPr>
        <w:t>AO</w:t>
      </w:r>
      <w:r>
        <w:rPr>
          <w:lang w:eastAsia="zh-CN"/>
        </w:rPr>
        <w:t xml:space="preserve">, all other </w:t>
      </w:r>
      <w:r>
        <w:rPr>
          <w:lang w:eastAsia="zh-CN"/>
        </w:rPr>
        <w:t>work at VDD_EE;</w:t>
      </w:r>
    </w:p>
    <w:p w:rsidR="00AD70FF" w:rsidRDefault="006C55A7" w14:paraId="68F0B050" w14:textId="77777777">
      <w:pPr>
        <w:pStyle w:val="ListParagraph1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all power control include:</w:t>
      </w:r>
    </w:p>
    <w:p w:rsidR="00AD70FF" w:rsidRDefault="006C55A7" w14:paraId="0E9FD3DB" w14:textId="77777777">
      <w:pPr>
        <w:pStyle w:val="ListParagraph1"/>
        <w:ind w:left="360" w:firstLine="0"/>
        <w:rPr>
          <w:lang w:eastAsia="zh-CN"/>
        </w:rPr>
      </w:pPr>
      <w:r>
        <w:rPr>
          <w:lang w:eastAsia="zh-CN"/>
        </w:rPr>
        <w:t>PWR_OFF(wr/rd): set 1 will cut power supply;</w:t>
      </w:r>
    </w:p>
    <w:p w:rsidR="00AD70FF" w:rsidRDefault="006C55A7" w14:paraId="13FF4809" w14:textId="77777777">
      <w:pPr>
        <w:pStyle w:val="ListParagraph1"/>
        <w:ind w:left="360" w:firstLine="0"/>
        <w:rPr>
          <w:lang w:eastAsia="zh-CN"/>
        </w:rPr>
      </w:pPr>
      <w:r>
        <w:rPr>
          <w:lang w:eastAsia="zh-CN"/>
        </w:rPr>
        <w:t>PWR_ACK(rd): the status of power status; 1: power is off; 0: power is on;</w:t>
      </w:r>
    </w:p>
    <w:p w:rsidR="00AD70FF" w:rsidRDefault="006C55A7" w14:paraId="1F6B37A7" w14:textId="77777777">
      <w:pPr>
        <w:pStyle w:val="ListParagraph1"/>
        <w:ind w:left="360" w:firstLine="0"/>
        <w:rPr>
          <w:lang w:eastAsia="zh-CN"/>
        </w:rPr>
      </w:pPr>
      <w:r>
        <w:rPr>
          <w:lang w:eastAsia="zh-CN"/>
        </w:rPr>
        <w:t>ISO_EN(wr/rd): set 1 will isolate output;</w:t>
      </w:r>
    </w:p>
    <w:p w:rsidR="00AD70FF" w:rsidRDefault="006C55A7" w14:paraId="15568B31" w14:textId="77777777">
      <w:pPr>
        <w:pStyle w:val="ListParagraph1"/>
        <w:ind w:left="360" w:firstLine="0"/>
        <w:rPr>
          <w:lang w:eastAsia="zh-CN"/>
        </w:rPr>
      </w:pPr>
      <w:r>
        <w:rPr>
          <w:lang w:eastAsia="zh-CN"/>
        </w:rPr>
        <w:t xml:space="preserve">FOCRST(wr/rd): set 1 will keep module as reset </w:t>
      </w:r>
      <w:r>
        <w:rPr>
          <w:lang w:eastAsia="zh-CN"/>
        </w:rPr>
        <w:t>status;</w:t>
      </w:r>
    </w:p>
    <w:p w:rsidR="00AD70FF" w:rsidRDefault="006C55A7" w14:paraId="1B5627C3" w14:textId="77777777">
      <w:pPr>
        <w:pStyle w:val="ListParagraph1"/>
        <w:ind w:left="360" w:firstLine="0"/>
        <w:rPr>
          <w:lang w:eastAsia="zh-CN"/>
        </w:rPr>
      </w:pPr>
      <w:r>
        <w:rPr>
          <w:lang w:eastAsia="zh-CN"/>
        </w:rPr>
        <w:t>MEMPD(wr/rd): set 2’b11 will power off memory; the power of memory is different path from logic;</w:t>
      </w:r>
    </w:p>
    <w:p w:rsidR="00AD70FF" w:rsidRDefault="006C55A7" w14:paraId="1685058B" w14:textId="77777777">
      <w:pPr>
        <w:pStyle w:val="ListParagraph1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For </w:t>
      </w:r>
      <w:r>
        <w:rPr>
          <w:lang w:eastAsia="zh-CN"/>
        </w:rPr>
        <w:t xml:space="preserve">module </w:t>
      </w:r>
      <w:r>
        <w:rPr>
          <w:lang w:eastAsia="zh-CN"/>
        </w:rPr>
        <w:t>power domain, all PWR_ACK/PWR_OFF/ISO_EN/FOCRST will follow the same sequence for each bit connection, and MEMPD will connect by different sequence.</w:t>
      </w:r>
    </w:p>
    <w:p w:rsidR="00AD70FF" w:rsidRDefault="006C55A7" w14:paraId="653973BB" w14:textId="77777777">
      <w:pPr>
        <w:pStyle w:val="3"/>
        <w:rPr>
          <w:lang w:eastAsia="zh-CN"/>
        </w:rPr>
      </w:pPr>
      <w:bookmarkStart w:name="_Toc4556" w:id="432"/>
      <w:bookmarkStart w:name="_Toc19438" w:id="433"/>
      <w:bookmarkStart w:name="_Toc19741" w:id="434"/>
      <w:bookmarkStart w:name="_Toc20490" w:id="435"/>
      <w:r>
        <w:t>PWRCTRL_PWR_ACK0</w:t>
      </w:r>
      <w:bookmarkEnd w:id="432"/>
      <w:bookmarkEnd w:id="433"/>
      <w:bookmarkEnd w:id="434"/>
      <w:bookmarkEnd w:id="435"/>
      <w:r>
        <w:tab/>
      </w:r>
    </w:p>
    <w:p w:rsidR="00AD70FF" w:rsidRDefault="006C55A7" w14:paraId="6BF61605" w14:textId="77777777">
      <w:pPr>
        <w:rPr>
          <w:lang w:eastAsia="zh-CN"/>
        </w:rPr>
      </w:pPr>
      <w:r>
        <w:rPr>
          <w:lang w:eastAsia="zh-CN"/>
        </w:rPr>
        <w:t>read only, the status of each power domain.</w:t>
      </w:r>
    </w:p>
    <w:p w:rsidR="00AD70FF" w:rsidRDefault="006C55A7" w14:paraId="75038A98" w14:textId="77777777">
      <w:pPr>
        <w:pStyle w:val="3"/>
        <w:rPr>
          <w:lang w:eastAsia="zh-CN"/>
        </w:rPr>
      </w:pPr>
      <w:bookmarkStart w:name="_Toc27267" w:id="436"/>
      <w:bookmarkStart w:name="_Toc7344" w:id="437"/>
      <w:bookmarkStart w:name="_Toc25390" w:id="438"/>
      <w:bookmarkStart w:name="_Toc5780" w:id="439"/>
      <w:r>
        <w:t>PWRCTRL_ISO_EN0</w:t>
      </w:r>
      <w:bookmarkEnd w:id="436"/>
      <w:bookmarkEnd w:id="437"/>
      <w:bookmarkEnd w:id="438"/>
      <w:bookmarkEnd w:id="439"/>
      <w:r>
        <w:tab/>
      </w:r>
    </w:p>
    <w:p w:rsidR="00AD70FF" w:rsidRDefault="006C55A7" w14:paraId="3164595E" w14:textId="77777777">
      <w:pPr>
        <w:rPr>
          <w:lang w:eastAsia="zh-CN"/>
        </w:rPr>
      </w:pPr>
      <w:r>
        <w:rPr>
          <w:lang w:eastAsia="zh-CN"/>
        </w:rPr>
        <w:t>isolation the interface of each power domain.</w:t>
      </w:r>
    </w:p>
    <w:p w:rsidR="00AD70FF" w:rsidRDefault="006C55A7" w14:paraId="1B01EE73" w14:textId="77777777">
      <w:pPr>
        <w:pStyle w:val="3"/>
      </w:pPr>
      <w:bookmarkStart w:name="_Toc23566" w:id="440"/>
      <w:bookmarkStart w:name="_Toc26093" w:id="441"/>
      <w:bookmarkStart w:name="_Toc12138" w:id="442"/>
      <w:bookmarkStart w:name="_Toc15843" w:id="443"/>
      <w:r>
        <w:t>PWRCTRL_PWR_OFF0</w:t>
      </w:r>
      <w:bookmarkEnd w:id="440"/>
      <w:bookmarkEnd w:id="441"/>
      <w:bookmarkEnd w:id="442"/>
      <w:bookmarkEnd w:id="443"/>
    </w:p>
    <w:p w:rsidR="00AD70FF" w:rsidRDefault="006C55A7" w14:paraId="7380AA87" w14:textId="77777777">
      <w:pPr>
        <w:rPr>
          <w:lang w:eastAsia="zh-CN"/>
        </w:rPr>
      </w:pPr>
      <w:r>
        <w:rPr>
          <w:lang w:eastAsia="zh-CN"/>
        </w:rPr>
        <w:t>power off each power domain</w:t>
      </w:r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906"/>
        <w:gridCol w:w="2737"/>
        <w:gridCol w:w="1596"/>
        <w:gridCol w:w="1368"/>
        <w:gridCol w:w="2073"/>
        <w:gridCol w:w="1299"/>
      </w:tblGrid>
      <w:tr w:rsidR="00AD70FF" w14:paraId="1F8C3E7D" w14:textId="77777777">
        <w:tc>
          <w:tcPr>
            <w:tcW w:w="905" w:type="dxa"/>
            <w:shd w:val="clear" w:color="auto" w:fill="8DB3E2" w:themeFill="text2" w:themeFillTint="66"/>
            <w:vAlign w:val="center"/>
          </w:tcPr>
          <w:p w:rsidR="00AD70FF" w:rsidRDefault="006C55A7" w14:paraId="49A0B62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bit</w:t>
            </w:r>
          </w:p>
        </w:tc>
        <w:tc>
          <w:tcPr>
            <w:tcW w:w="2737" w:type="dxa"/>
            <w:shd w:val="clear" w:color="auto" w:fill="8DB3E2" w:themeFill="text2" w:themeFillTint="66"/>
            <w:vAlign w:val="center"/>
          </w:tcPr>
          <w:p w:rsidR="00AD70FF" w:rsidRDefault="006C55A7" w14:paraId="1617A5C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module</w:t>
            </w:r>
          </w:p>
        </w:tc>
        <w:tc>
          <w:tcPr>
            <w:tcW w:w="1596" w:type="dxa"/>
            <w:shd w:val="clear" w:color="auto" w:fill="8DB3E2" w:themeFill="text2" w:themeFillTint="66"/>
            <w:vAlign w:val="center"/>
          </w:tcPr>
          <w:p w:rsidR="00AD70FF" w:rsidRDefault="006C55A7" w14:paraId="19A9FA35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default</w:t>
            </w:r>
          </w:p>
        </w:tc>
        <w:tc>
          <w:tcPr>
            <w:tcW w:w="1368" w:type="dxa"/>
            <w:shd w:val="clear" w:color="auto" w:fill="8DB3E2" w:themeFill="text2" w:themeFillTint="66"/>
            <w:vAlign w:val="center"/>
          </w:tcPr>
          <w:p w:rsidR="00AD70FF" w:rsidRDefault="006C55A7" w14:paraId="27E502C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bit</w:t>
            </w:r>
          </w:p>
        </w:tc>
        <w:tc>
          <w:tcPr>
            <w:tcW w:w="2073" w:type="dxa"/>
            <w:shd w:val="clear" w:color="auto" w:fill="8DB3E2" w:themeFill="text2" w:themeFillTint="66"/>
            <w:vAlign w:val="center"/>
          </w:tcPr>
          <w:p w:rsidR="00AD70FF" w:rsidRDefault="006C55A7" w14:paraId="0B0650F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module</w:t>
            </w:r>
          </w:p>
        </w:tc>
        <w:tc>
          <w:tcPr>
            <w:tcW w:w="1299" w:type="dxa"/>
            <w:shd w:val="clear" w:color="auto" w:fill="8DB3E2" w:themeFill="text2" w:themeFillTint="66"/>
            <w:vAlign w:val="center"/>
          </w:tcPr>
          <w:p w:rsidR="00AD70FF" w:rsidRDefault="006C55A7" w14:paraId="10B78A2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default</w:t>
            </w:r>
          </w:p>
        </w:tc>
      </w:tr>
      <w:tr w:rsidR="00AD70FF" w14:paraId="0ADB18DB" w14:textId="77777777">
        <w:tc>
          <w:tcPr>
            <w:tcW w:w="905" w:type="dxa"/>
          </w:tcPr>
          <w:p w:rsidR="00AD70FF" w:rsidRDefault="006C55A7" w14:paraId="1D472775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31</w:t>
            </w:r>
          </w:p>
        </w:tc>
        <w:tc>
          <w:tcPr>
            <w:tcW w:w="2737" w:type="dxa"/>
          </w:tcPr>
          <w:p w:rsidR="00AD70FF" w:rsidRDefault="00AD70FF" w14:paraId="0CE19BC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63966B7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67D23D5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15</w:t>
            </w:r>
          </w:p>
        </w:tc>
        <w:tc>
          <w:tcPr>
            <w:tcW w:w="2073" w:type="dxa"/>
          </w:tcPr>
          <w:p w:rsidR="00AD70FF" w:rsidRDefault="00AD70FF" w14:paraId="23536548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271AE1F2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</w:tr>
      <w:tr w:rsidR="00AD70FF" w14:paraId="2D019875" w14:textId="77777777">
        <w:tc>
          <w:tcPr>
            <w:tcW w:w="905" w:type="dxa"/>
          </w:tcPr>
          <w:p w:rsidR="00AD70FF" w:rsidRDefault="006C55A7" w14:paraId="10AE172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30</w:t>
            </w:r>
          </w:p>
        </w:tc>
        <w:tc>
          <w:tcPr>
            <w:tcW w:w="2737" w:type="dxa"/>
          </w:tcPr>
          <w:p w:rsidR="00AD70FF" w:rsidRDefault="00AD70FF" w14:paraId="4AE5B7A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3955E09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4B7EE69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14</w:t>
            </w:r>
          </w:p>
        </w:tc>
        <w:tc>
          <w:tcPr>
            <w:tcW w:w="2073" w:type="dxa"/>
          </w:tcPr>
          <w:p w:rsidR="00AD70FF" w:rsidRDefault="00AD70FF" w14:paraId="12C42424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379CA55B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</w:tr>
      <w:tr w:rsidR="00AD70FF" w14:paraId="34A19938" w14:textId="77777777">
        <w:tc>
          <w:tcPr>
            <w:tcW w:w="905" w:type="dxa"/>
          </w:tcPr>
          <w:p w:rsidR="00AD70FF" w:rsidRDefault="006C55A7" w14:paraId="1775D92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29</w:t>
            </w:r>
          </w:p>
        </w:tc>
        <w:tc>
          <w:tcPr>
            <w:tcW w:w="2737" w:type="dxa"/>
          </w:tcPr>
          <w:p w:rsidR="00AD70FF" w:rsidRDefault="00AD70FF" w14:paraId="5ABF93C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71DCB018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117C6A5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13</w:t>
            </w:r>
          </w:p>
        </w:tc>
        <w:tc>
          <w:tcPr>
            <w:tcW w:w="2073" w:type="dxa"/>
          </w:tcPr>
          <w:p w:rsidR="00AD70FF" w:rsidRDefault="00AD70FF" w14:paraId="4B644A8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082C48E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6B4FD415" w14:textId="77777777">
        <w:tc>
          <w:tcPr>
            <w:tcW w:w="905" w:type="dxa"/>
          </w:tcPr>
          <w:p w:rsidR="00AD70FF" w:rsidRDefault="006C55A7" w14:paraId="6109C67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28</w:t>
            </w:r>
          </w:p>
        </w:tc>
        <w:tc>
          <w:tcPr>
            <w:tcW w:w="2737" w:type="dxa"/>
          </w:tcPr>
          <w:p w:rsidR="00AD70FF" w:rsidRDefault="00AD70FF" w14:paraId="2677290C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249BF8C6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0E2297C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12</w:t>
            </w:r>
          </w:p>
        </w:tc>
        <w:tc>
          <w:tcPr>
            <w:tcW w:w="2073" w:type="dxa"/>
          </w:tcPr>
          <w:p w:rsidR="00AD70FF" w:rsidRDefault="00AD70FF" w14:paraId="0EF4647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3AB58C4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426A148D" w14:textId="77777777">
        <w:trPr>
          <w:trHeight w:val="204"/>
        </w:trPr>
        <w:tc>
          <w:tcPr>
            <w:tcW w:w="905" w:type="dxa"/>
          </w:tcPr>
          <w:p w:rsidR="00AD70FF" w:rsidRDefault="006C55A7" w14:paraId="5210C00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27</w:t>
            </w:r>
          </w:p>
        </w:tc>
        <w:tc>
          <w:tcPr>
            <w:tcW w:w="2737" w:type="dxa"/>
          </w:tcPr>
          <w:p w:rsidR="00AD70FF" w:rsidRDefault="00AD70FF" w14:paraId="4EA9BA15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7332107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2636008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11</w:t>
            </w:r>
          </w:p>
        </w:tc>
        <w:tc>
          <w:tcPr>
            <w:tcW w:w="2073" w:type="dxa"/>
          </w:tcPr>
          <w:p w:rsidR="00AD70FF" w:rsidRDefault="00AD70FF" w14:paraId="5D98A3F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50C86B8C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2A04FCEF" w14:textId="77777777">
        <w:tc>
          <w:tcPr>
            <w:tcW w:w="905" w:type="dxa"/>
          </w:tcPr>
          <w:p w:rsidR="00AD70FF" w:rsidRDefault="006C55A7" w14:paraId="7F8797A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26</w:t>
            </w:r>
          </w:p>
        </w:tc>
        <w:tc>
          <w:tcPr>
            <w:tcW w:w="2737" w:type="dxa"/>
          </w:tcPr>
          <w:p w:rsidR="00AD70FF" w:rsidRDefault="00AD70FF" w14:paraId="60EDCC55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3BBB8815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0FA5DB3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10</w:t>
            </w:r>
          </w:p>
        </w:tc>
        <w:tc>
          <w:tcPr>
            <w:tcW w:w="2073" w:type="dxa"/>
          </w:tcPr>
          <w:p w:rsidR="00AD70FF" w:rsidRDefault="00AD70FF" w14:paraId="55B91B0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6810F0D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6F3E51AE" w14:textId="77777777">
        <w:tc>
          <w:tcPr>
            <w:tcW w:w="905" w:type="dxa"/>
          </w:tcPr>
          <w:p w:rsidR="00AD70FF" w:rsidRDefault="006C55A7" w14:paraId="3944935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25</w:t>
            </w:r>
          </w:p>
        </w:tc>
        <w:tc>
          <w:tcPr>
            <w:tcW w:w="2737" w:type="dxa"/>
          </w:tcPr>
          <w:p w:rsidR="00AD70FF" w:rsidRDefault="00AD70FF" w14:paraId="74E797DC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25AF7EA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1391D46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9</w:t>
            </w:r>
          </w:p>
        </w:tc>
        <w:tc>
          <w:tcPr>
            <w:tcW w:w="2073" w:type="dxa"/>
          </w:tcPr>
          <w:p w:rsidR="00AD70FF" w:rsidRDefault="00AD70FF" w14:paraId="2633CEB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4B1D477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0AA9844F" w14:textId="77777777">
        <w:tc>
          <w:tcPr>
            <w:tcW w:w="905" w:type="dxa"/>
          </w:tcPr>
          <w:p w:rsidR="00AD70FF" w:rsidRDefault="006C55A7" w14:paraId="3A349EF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24</w:t>
            </w:r>
          </w:p>
        </w:tc>
        <w:tc>
          <w:tcPr>
            <w:tcW w:w="2737" w:type="dxa"/>
          </w:tcPr>
          <w:p w:rsidR="00AD70FF" w:rsidRDefault="00AD70FF" w14:paraId="65BE1F1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6AFAB436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59B9FAA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8</w:t>
            </w:r>
          </w:p>
        </w:tc>
        <w:tc>
          <w:tcPr>
            <w:tcW w:w="2073" w:type="dxa"/>
            <w:vAlign w:val="center"/>
          </w:tcPr>
          <w:p w:rsidR="00AD70FF" w:rsidRDefault="006C55A7" w14:paraId="2A6D6B0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share_ram_top</w:t>
            </w:r>
          </w:p>
        </w:tc>
        <w:tc>
          <w:tcPr>
            <w:tcW w:w="1299" w:type="dxa"/>
          </w:tcPr>
          <w:p w:rsidR="00AD70FF" w:rsidRDefault="006C55A7" w14:paraId="2F2FA70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4FCA193A" w14:textId="77777777">
        <w:tc>
          <w:tcPr>
            <w:tcW w:w="905" w:type="dxa"/>
          </w:tcPr>
          <w:p w:rsidR="00AD70FF" w:rsidRDefault="006C55A7" w14:paraId="08DD1106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23</w:t>
            </w:r>
          </w:p>
        </w:tc>
        <w:tc>
          <w:tcPr>
            <w:tcW w:w="2737" w:type="dxa"/>
          </w:tcPr>
          <w:p w:rsidR="00AD70FF" w:rsidRDefault="00AD70FF" w14:paraId="042C5D4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4D2E12B8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0D246AF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7</w:t>
            </w:r>
          </w:p>
        </w:tc>
        <w:tc>
          <w:tcPr>
            <w:tcW w:w="2073" w:type="dxa"/>
            <w:vAlign w:val="center"/>
          </w:tcPr>
          <w:p w:rsidR="00AD70FF" w:rsidRDefault="006C55A7" w14:paraId="6E90FF3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vout_edp_top</w:t>
            </w:r>
          </w:p>
        </w:tc>
        <w:tc>
          <w:tcPr>
            <w:tcW w:w="1299" w:type="dxa"/>
          </w:tcPr>
          <w:p w:rsidR="00AD70FF" w:rsidRDefault="006C55A7" w14:paraId="132C4815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032EB26C" w14:textId="77777777">
        <w:tc>
          <w:tcPr>
            <w:tcW w:w="905" w:type="dxa"/>
          </w:tcPr>
          <w:p w:rsidR="00AD70FF" w:rsidRDefault="006C55A7" w14:paraId="6214D53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22</w:t>
            </w:r>
          </w:p>
        </w:tc>
        <w:tc>
          <w:tcPr>
            <w:tcW w:w="2737" w:type="dxa"/>
          </w:tcPr>
          <w:p w:rsidR="00AD70FF" w:rsidRDefault="00AD70FF" w14:paraId="308F224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5E6D6F6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73004FE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6</w:t>
            </w:r>
          </w:p>
        </w:tc>
        <w:tc>
          <w:tcPr>
            <w:tcW w:w="2073" w:type="dxa"/>
            <w:vAlign w:val="center"/>
          </w:tcPr>
          <w:p w:rsidR="00AD70FF" w:rsidRDefault="00AD70FF" w14:paraId="7B96985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0FE634F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355A89EC" w14:textId="77777777">
        <w:tc>
          <w:tcPr>
            <w:tcW w:w="905" w:type="dxa"/>
          </w:tcPr>
          <w:p w:rsidR="00AD70FF" w:rsidRDefault="006C55A7" w14:paraId="673AD2FC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21</w:t>
            </w:r>
          </w:p>
        </w:tc>
        <w:tc>
          <w:tcPr>
            <w:tcW w:w="2737" w:type="dxa"/>
          </w:tcPr>
          <w:p w:rsidR="00AD70FF" w:rsidRDefault="00AD70FF" w14:paraId="62A1F98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300079F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795C1E8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5</w:t>
            </w:r>
          </w:p>
        </w:tc>
        <w:tc>
          <w:tcPr>
            <w:tcW w:w="2073" w:type="dxa"/>
            <w:vAlign w:val="center"/>
          </w:tcPr>
          <w:p w:rsidR="00AD70FF" w:rsidRDefault="006C55A7" w14:paraId="0133A4A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video_out</w:t>
            </w:r>
          </w:p>
        </w:tc>
        <w:tc>
          <w:tcPr>
            <w:tcW w:w="1299" w:type="dxa"/>
          </w:tcPr>
          <w:p w:rsidR="00AD70FF" w:rsidRDefault="006C55A7" w14:paraId="3D93D72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02218A42" w14:textId="77777777">
        <w:tc>
          <w:tcPr>
            <w:tcW w:w="905" w:type="dxa"/>
          </w:tcPr>
          <w:p w:rsidR="00AD70FF" w:rsidRDefault="006C55A7" w14:paraId="74BC2F5A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20</w:t>
            </w:r>
          </w:p>
        </w:tc>
        <w:tc>
          <w:tcPr>
            <w:tcW w:w="2737" w:type="dxa"/>
          </w:tcPr>
          <w:p w:rsidR="00AD70FF" w:rsidRDefault="00AD70FF" w14:paraId="299D8616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491D276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2A108F4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4</w:t>
            </w:r>
          </w:p>
        </w:tc>
        <w:tc>
          <w:tcPr>
            <w:tcW w:w="2073" w:type="dxa"/>
          </w:tcPr>
          <w:p w:rsidR="00AD70FF" w:rsidRDefault="006C55A7" w14:paraId="3DA2C9C0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vpu_top(display)</w:t>
            </w:r>
          </w:p>
        </w:tc>
        <w:tc>
          <w:tcPr>
            <w:tcW w:w="1299" w:type="dxa"/>
          </w:tcPr>
          <w:p w:rsidR="00AD70FF" w:rsidRDefault="006C55A7" w14:paraId="23F79CA6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3F1FD689" w14:textId="77777777">
        <w:tc>
          <w:tcPr>
            <w:tcW w:w="905" w:type="dxa"/>
          </w:tcPr>
          <w:p w:rsidR="00AD70FF" w:rsidRDefault="006C55A7" w14:paraId="221A289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19</w:t>
            </w:r>
          </w:p>
        </w:tc>
        <w:tc>
          <w:tcPr>
            <w:tcW w:w="2737" w:type="dxa"/>
          </w:tcPr>
          <w:p w:rsidR="00AD70FF" w:rsidRDefault="00AD70FF" w14:paraId="6F5CD9E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4EF7FBD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54A90BE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3</w:t>
            </w:r>
          </w:p>
        </w:tc>
        <w:tc>
          <w:tcPr>
            <w:tcW w:w="2073" w:type="dxa"/>
          </w:tcPr>
          <w:p w:rsidR="00AD70FF" w:rsidRDefault="006C55A7" w14:paraId="23013DAD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dprx_link</w:t>
            </w:r>
          </w:p>
        </w:tc>
        <w:tc>
          <w:tcPr>
            <w:tcW w:w="1299" w:type="dxa"/>
          </w:tcPr>
          <w:p w:rsidR="00AD70FF" w:rsidRDefault="006C55A7" w14:paraId="2F0F2F9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7980E56F" w14:textId="77777777">
        <w:tc>
          <w:tcPr>
            <w:tcW w:w="905" w:type="dxa"/>
          </w:tcPr>
          <w:p w:rsidR="00AD70FF" w:rsidRDefault="006C55A7" w14:paraId="1E57E82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18</w:t>
            </w:r>
          </w:p>
        </w:tc>
        <w:tc>
          <w:tcPr>
            <w:tcW w:w="2737" w:type="dxa"/>
          </w:tcPr>
          <w:p w:rsidR="00AD70FF" w:rsidRDefault="00AD70FF" w14:paraId="740C982E" w14:textId="77777777">
            <w:pPr>
              <w:widowControl w:val="0"/>
              <w:spacing w:after="0"/>
              <w:jc w:val="center"/>
              <w:rPr>
                <w:strike/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15C7803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1BC0336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</w:t>
            </w:r>
          </w:p>
        </w:tc>
        <w:tc>
          <w:tcPr>
            <w:tcW w:w="2073" w:type="dxa"/>
          </w:tcPr>
          <w:p w:rsidR="00AD70FF" w:rsidRDefault="006C55A7" w14:paraId="1D2A37B9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hdmirx_top</w:t>
            </w:r>
          </w:p>
        </w:tc>
        <w:tc>
          <w:tcPr>
            <w:tcW w:w="1299" w:type="dxa"/>
          </w:tcPr>
          <w:p w:rsidR="00AD70FF" w:rsidRDefault="006C55A7" w14:paraId="0FA3F99A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2405C688" w14:textId="77777777">
        <w:tc>
          <w:tcPr>
            <w:tcW w:w="905" w:type="dxa"/>
          </w:tcPr>
          <w:p w:rsidR="00AD70FF" w:rsidRDefault="006C55A7" w14:paraId="54B83E5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17</w:t>
            </w:r>
          </w:p>
        </w:tc>
        <w:tc>
          <w:tcPr>
            <w:tcW w:w="2737" w:type="dxa"/>
          </w:tcPr>
          <w:p w:rsidR="00AD70FF" w:rsidRDefault="00AD70FF" w14:paraId="527D639D" w14:textId="77777777">
            <w:pPr>
              <w:widowControl w:val="0"/>
              <w:spacing w:after="0"/>
              <w:jc w:val="center"/>
              <w:rPr>
                <w:strike/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5101B52C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0361385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2073" w:type="dxa"/>
          </w:tcPr>
          <w:p w:rsidR="00AD70FF" w:rsidRDefault="006C55A7" w14:paraId="1270AC75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video_in</w:t>
            </w:r>
          </w:p>
        </w:tc>
        <w:tc>
          <w:tcPr>
            <w:tcW w:w="1299" w:type="dxa"/>
          </w:tcPr>
          <w:p w:rsidR="00AD70FF" w:rsidRDefault="006C55A7" w14:paraId="649CC29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78D565ED" w14:textId="77777777">
        <w:tc>
          <w:tcPr>
            <w:tcW w:w="905" w:type="dxa"/>
          </w:tcPr>
          <w:p w:rsidR="00AD70FF" w:rsidRDefault="006C55A7" w14:paraId="1AF6AB6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16</w:t>
            </w:r>
          </w:p>
        </w:tc>
        <w:tc>
          <w:tcPr>
            <w:tcW w:w="2737" w:type="dxa"/>
          </w:tcPr>
          <w:p w:rsidR="00AD70FF" w:rsidRDefault="00AD70FF" w14:paraId="3C8EC45C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326DC10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4A153C4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0</w:t>
            </w:r>
          </w:p>
        </w:tc>
        <w:tc>
          <w:tcPr>
            <w:tcW w:w="2073" w:type="dxa"/>
          </w:tcPr>
          <w:p w:rsidR="00AD70FF" w:rsidRDefault="006C55A7" w14:paraId="0D179DE1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usb2_wrapper</w:t>
            </w:r>
          </w:p>
        </w:tc>
        <w:tc>
          <w:tcPr>
            <w:tcW w:w="1299" w:type="dxa"/>
          </w:tcPr>
          <w:p w:rsidR="00AD70FF" w:rsidRDefault="006C55A7" w14:paraId="2DCF57F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OFF</w:t>
            </w:r>
          </w:p>
        </w:tc>
      </w:tr>
    </w:tbl>
    <w:p w:rsidR="00AD70FF" w:rsidRDefault="006C55A7" w14:paraId="50BCCE02" w14:textId="77777777">
      <w:pPr>
        <w:pStyle w:val="3"/>
        <w:rPr>
          <w:lang w:eastAsia="zh-CN"/>
        </w:rPr>
      </w:pPr>
      <w:bookmarkStart w:name="_Toc25917" w:id="444"/>
      <w:bookmarkStart w:name="_Toc18520" w:id="445"/>
      <w:bookmarkStart w:name="_Toc3753" w:id="446"/>
      <w:bookmarkStart w:name="_Toc9888" w:id="447"/>
      <w:r>
        <w:t>PWRCTRL_</w:t>
      </w:r>
      <w:r>
        <w:rPr>
          <w:lang w:eastAsia="zh-CN"/>
        </w:rPr>
        <w:t>FOCRST0</w:t>
      </w:r>
      <w:bookmarkEnd w:id="444"/>
      <w:bookmarkEnd w:id="445"/>
      <w:bookmarkEnd w:id="446"/>
      <w:bookmarkEnd w:id="447"/>
      <w:r>
        <w:tab/>
      </w:r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906"/>
        <w:gridCol w:w="2737"/>
        <w:gridCol w:w="1596"/>
        <w:gridCol w:w="1368"/>
        <w:gridCol w:w="2073"/>
        <w:gridCol w:w="1299"/>
      </w:tblGrid>
      <w:tr w:rsidR="00AD70FF" w14:paraId="0CEB4246" w14:textId="77777777">
        <w:tc>
          <w:tcPr>
            <w:tcW w:w="905" w:type="dxa"/>
            <w:shd w:val="clear" w:color="auto" w:fill="8DB3E2" w:themeFill="text2" w:themeFillTint="66"/>
            <w:vAlign w:val="center"/>
          </w:tcPr>
          <w:p w:rsidR="00AD70FF" w:rsidRDefault="006C55A7" w14:paraId="0C0DE72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bit</w:t>
            </w:r>
          </w:p>
        </w:tc>
        <w:tc>
          <w:tcPr>
            <w:tcW w:w="2737" w:type="dxa"/>
            <w:shd w:val="clear" w:color="auto" w:fill="8DB3E2" w:themeFill="text2" w:themeFillTint="66"/>
            <w:vAlign w:val="center"/>
          </w:tcPr>
          <w:p w:rsidR="00AD70FF" w:rsidRDefault="006C55A7" w14:paraId="32022EF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module</w:t>
            </w:r>
          </w:p>
        </w:tc>
        <w:tc>
          <w:tcPr>
            <w:tcW w:w="1596" w:type="dxa"/>
            <w:shd w:val="clear" w:color="auto" w:fill="8DB3E2" w:themeFill="text2" w:themeFillTint="66"/>
            <w:vAlign w:val="center"/>
          </w:tcPr>
          <w:p w:rsidR="00AD70FF" w:rsidRDefault="006C55A7" w14:paraId="49ABC09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default</w:t>
            </w:r>
          </w:p>
        </w:tc>
        <w:tc>
          <w:tcPr>
            <w:tcW w:w="1368" w:type="dxa"/>
            <w:shd w:val="clear" w:color="auto" w:fill="8DB3E2" w:themeFill="text2" w:themeFillTint="66"/>
            <w:vAlign w:val="center"/>
          </w:tcPr>
          <w:p w:rsidR="00AD70FF" w:rsidRDefault="006C55A7" w14:paraId="2EBE986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bit</w:t>
            </w:r>
          </w:p>
        </w:tc>
        <w:tc>
          <w:tcPr>
            <w:tcW w:w="2073" w:type="dxa"/>
            <w:shd w:val="clear" w:color="auto" w:fill="8DB3E2" w:themeFill="text2" w:themeFillTint="66"/>
            <w:vAlign w:val="center"/>
          </w:tcPr>
          <w:p w:rsidR="00AD70FF" w:rsidRDefault="006C55A7" w14:paraId="6FB4F55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module</w:t>
            </w:r>
          </w:p>
        </w:tc>
        <w:tc>
          <w:tcPr>
            <w:tcW w:w="1299" w:type="dxa"/>
            <w:shd w:val="clear" w:color="auto" w:fill="8DB3E2" w:themeFill="text2" w:themeFillTint="66"/>
            <w:vAlign w:val="center"/>
          </w:tcPr>
          <w:p w:rsidR="00AD70FF" w:rsidRDefault="006C55A7" w14:paraId="0FDAAB6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default</w:t>
            </w:r>
          </w:p>
        </w:tc>
      </w:tr>
      <w:tr w:rsidR="00AD70FF" w14:paraId="39A45896" w14:textId="77777777">
        <w:tc>
          <w:tcPr>
            <w:tcW w:w="905" w:type="dxa"/>
          </w:tcPr>
          <w:p w:rsidR="00AD70FF" w:rsidRDefault="006C55A7" w14:paraId="2F7E6A5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31</w:t>
            </w:r>
          </w:p>
        </w:tc>
        <w:tc>
          <w:tcPr>
            <w:tcW w:w="2737" w:type="dxa"/>
          </w:tcPr>
          <w:p w:rsidR="00AD70FF" w:rsidRDefault="00AD70FF" w14:paraId="0A82154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66FDCF4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2E56BDF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15</w:t>
            </w:r>
          </w:p>
        </w:tc>
        <w:tc>
          <w:tcPr>
            <w:tcW w:w="2073" w:type="dxa"/>
          </w:tcPr>
          <w:p w:rsidR="00AD70FF" w:rsidRDefault="00AD70FF" w14:paraId="3BEE236D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0CCC0888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</w:tr>
      <w:tr w:rsidR="00AD70FF" w14:paraId="5F5AAFA6" w14:textId="77777777">
        <w:tc>
          <w:tcPr>
            <w:tcW w:w="905" w:type="dxa"/>
          </w:tcPr>
          <w:p w:rsidR="00AD70FF" w:rsidRDefault="006C55A7" w14:paraId="12C529A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30</w:t>
            </w:r>
          </w:p>
        </w:tc>
        <w:tc>
          <w:tcPr>
            <w:tcW w:w="2737" w:type="dxa"/>
          </w:tcPr>
          <w:p w:rsidR="00AD70FF" w:rsidRDefault="00AD70FF" w14:paraId="4A990D2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603CC4D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3343440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14</w:t>
            </w:r>
          </w:p>
        </w:tc>
        <w:tc>
          <w:tcPr>
            <w:tcW w:w="2073" w:type="dxa"/>
          </w:tcPr>
          <w:p w:rsidR="00AD70FF" w:rsidRDefault="00AD70FF" w14:paraId="5BAD3425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0C7D08AC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</w:tr>
      <w:tr w:rsidR="00AD70FF" w14:paraId="5CE4B65C" w14:textId="77777777">
        <w:tc>
          <w:tcPr>
            <w:tcW w:w="905" w:type="dxa"/>
          </w:tcPr>
          <w:p w:rsidR="00AD70FF" w:rsidRDefault="006C55A7" w14:paraId="0CDF961C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29</w:t>
            </w:r>
          </w:p>
        </w:tc>
        <w:tc>
          <w:tcPr>
            <w:tcW w:w="2737" w:type="dxa"/>
          </w:tcPr>
          <w:p w:rsidR="00AD70FF" w:rsidRDefault="00AD70FF" w14:paraId="37A3105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7DC8C08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5D52E1C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13</w:t>
            </w:r>
          </w:p>
        </w:tc>
        <w:tc>
          <w:tcPr>
            <w:tcW w:w="2073" w:type="dxa"/>
          </w:tcPr>
          <w:p w:rsidR="00AD70FF" w:rsidRDefault="00AD70FF" w14:paraId="0477E57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3FD9042A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38B6A77A" w14:textId="77777777">
        <w:tc>
          <w:tcPr>
            <w:tcW w:w="905" w:type="dxa"/>
          </w:tcPr>
          <w:p w:rsidR="00AD70FF" w:rsidRDefault="006C55A7" w14:paraId="7A9E3E4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28</w:t>
            </w:r>
          </w:p>
        </w:tc>
        <w:tc>
          <w:tcPr>
            <w:tcW w:w="2737" w:type="dxa"/>
          </w:tcPr>
          <w:p w:rsidR="00AD70FF" w:rsidRDefault="00AD70FF" w14:paraId="052D481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62D3F89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2655FCB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12</w:t>
            </w:r>
          </w:p>
        </w:tc>
        <w:tc>
          <w:tcPr>
            <w:tcW w:w="2073" w:type="dxa"/>
          </w:tcPr>
          <w:p w:rsidR="00AD70FF" w:rsidRDefault="00AD70FF" w14:paraId="2780AF0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46FC4A0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7FF83BA5" w14:textId="77777777">
        <w:trPr>
          <w:trHeight w:val="204"/>
        </w:trPr>
        <w:tc>
          <w:tcPr>
            <w:tcW w:w="905" w:type="dxa"/>
          </w:tcPr>
          <w:p w:rsidR="00AD70FF" w:rsidRDefault="006C55A7" w14:paraId="57E1AC0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27</w:t>
            </w:r>
          </w:p>
        </w:tc>
        <w:tc>
          <w:tcPr>
            <w:tcW w:w="2737" w:type="dxa"/>
          </w:tcPr>
          <w:p w:rsidR="00AD70FF" w:rsidRDefault="00AD70FF" w14:paraId="4DC2ECC6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7979669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657D964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11</w:t>
            </w:r>
          </w:p>
        </w:tc>
        <w:tc>
          <w:tcPr>
            <w:tcW w:w="2073" w:type="dxa"/>
          </w:tcPr>
          <w:p w:rsidR="00AD70FF" w:rsidRDefault="00AD70FF" w14:paraId="47297C6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048740F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3749C8ED" w14:textId="77777777">
        <w:tc>
          <w:tcPr>
            <w:tcW w:w="905" w:type="dxa"/>
          </w:tcPr>
          <w:p w:rsidR="00AD70FF" w:rsidRDefault="006C55A7" w14:paraId="0A056348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26</w:t>
            </w:r>
          </w:p>
        </w:tc>
        <w:tc>
          <w:tcPr>
            <w:tcW w:w="2737" w:type="dxa"/>
          </w:tcPr>
          <w:p w:rsidR="00AD70FF" w:rsidRDefault="00AD70FF" w14:paraId="51371A7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732434A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5E8FBDA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10</w:t>
            </w:r>
          </w:p>
        </w:tc>
        <w:tc>
          <w:tcPr>
            <w:tcW w:w="2073" w:type="dxa"/>
          </w:tcPr>
          <w:p w:rsidR="00AD70FF" w:rsidRDefault="00AD70FF" w14:paraId="2328BB0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256AC6DA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3A9621F9" w14:textId="77777777">
        <w:tc>
          <w:tcPr>
            <w:tcW w:w="905" w:type="dxa"/>
          </w:tcPr>
          <w:p w:rsidR="00AD70FF" w:rsidRDefault="006C55A7" w14:paraId="728F179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25</w:t>
            </w:r>
          </w:p>
        </w:tc>
        <w:tc>
          <w:tcPr>
            <w:tcW w:w="2737" w:type="dxa"/>
          </w:tcPr>
          <w:p w:rsidR="00AD70FF" w:rsidRDefault="00AD70FF" w14:paraId="38AA98D6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665A1408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3C1237B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9</w:t>
            </w:r>
          </w:p>
        </w:tc>
        <w:tc>
          <w:tcPr>
            <w:tcW w:w="2073" w:type="dxa"/>
          </w:tcPr>
          <w:p w:rsidR="00AD70FF" w:rsidRDefault="00AD70FF" w14:paraId="7104938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4D16AC4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</w:tr>
      <w:tr w:rsidR="00AD70FF" w14:paraId="1C2C9B81" w14:textId="77777777">
        <w:tc>
          <w:tcPr>
            <w:tcW w:w="905" w:type="dxa"/>
          </w:tcPr>
          <w:p w:rsidR="00AD70FF" w:rsidRDefault="006C55A7" w14:paraId="36E7117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24</w:t>
            </w:r>
          </w:p>
        </w:tc>
        <w:tc>
          <w:tcPr>
            <w:tcW w:w="2737" w:type="dxa"/>
          </w:tcPr>
          <w:p w:rsidR="00AD70FF" w:rsidRDefault="00AD70FF" w14:paraId="12A4EA1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5A1EA135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4E669AF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8</w:t>
            </w:r>
          </w:p>
        </w:tc>
        <w:tc>
          <w:tcPr>
            <w:tcW w:w="2073" w:type="dxa"/>
            <w:vAlign w:val="center"/>
          </w:tcPr>
          <w:p w:rsidR="00AD70FF" w:rsidRDefault="006C55A7" w14:paraId="7130F512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share_ram_top</w:t>
            </w:r>
          </w:p>
        </w:tc>
        <w:tc>
          <w:tcPr>
            <w:tcW w:w="1299" w:type="dxa"/>
          </w:tcPr>
          <w:p w:rsidR="00AD70FF" w:rsidRDefault="006C55A7" w14:paraId="063615A1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358AD9D4" w14:textId="77777777">
        <w:tc>
          <w:tcPr>
            <w:tcW w:w="905" w:type="dxa"/>
          </w:tcPr>
          <w:p w:rsidR="00AD70FF" w:rsidRDefault="006C55A7" w14:paraId="398FF38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23</w:t>
            </w:r>
          </w:p>
        </w:tc>
        <w:tc>
          <w:tcPr>
            <w:tcW w:w="2737" w:type="dxa"/>
          </w:tcPr>
          <w:p w:rsidR="00AD70FF" w:rsidRDefault="00AD70FF" w14:paraId="58717D3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5338A72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21A1E31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7</w:t>
            </w:r>
          </w:p>
        </w:tc>
        <w:tc>
          <w:tcPr>
            <w:tcW w:w="2073" w:type="dxa"/>
            <w:vAlign w:val="center"/>
          </w:tcPr>
          <w:p w:rsidR="00AD70FF" w:rsidRDefault="006C55A7" w14:paraId="23D4B911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vout_edp_top</w:t>
            </w:r>
          </w:p>
        </w:tc>
        <w:tc>
          <w:tcPr>
            <w:tcW w:w="1299" w:type="dxa"/>
          </w:tcPr>
          <w:p w:rsidR="00AD70FF" w:rsidRDefault="006C55A7" w14:paraId="7A2E8F1D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511F068E" w14:textId="77777777">
        <w:tc>
          <w:tcPr>
            <w:tcW w:w="905" w:type="dxa"/>
          </w:tcPr>
          <w:p w:rsidR="00AD70FF" w:rsidRDefault="006C55A7" w14:paraId="77E2DF8A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22</w:t>
            </w:r>
          </w:p>
        </w:tc>
        <w:tc>
          <w:tcPr>
            <w:tcW w:w="2737" w:type="dxa"/>
          </w:tcPr>
          <w:p w:rsidR="00AD70FF" w:rsidRDefault="00AD70FF" w14:paraId="61DAA4D5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2AEAF47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53A562C3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6</w:t>
            </w:r>
          </w:p>
        </w:tc>
        <w:tc>
          <w:tcPr>
            <w:tcW w:w="2073" w:type="dxa"/>
            <w:vAlign w:val="center"/>
          </w:tcPr>
          <w:p w:rsidR="00AD70FF" w:rsidRDefault="00AD70FF" w14:paraId="281B37BA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299" w:type="dxa"/>
          </w:tcPr>
          <w:p w:rsidR="00AD70FF" w:rsidRDefault="00AD70FF" w14:paraId="2E500C74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</w:p>
        </w:tc>
      </w:tr>
      <w:tr w:rsidR="00AD70FF" w14:paraId="0AA65D6D" w14:textId="77777777">
        <w:tc>
          <w:tcPr>
            <w:tcW w:w="905" w:type="dxa"/>
          </w:tcPr>
          <w:p w:rsidR="00AD70FF" w:rsidRDefault="006C55A7" w14:paraId="469E47B7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21</w:t>
            </w:r>
          </w:p>
        </w:tc>
        <w:tc>
          <w:tcPr>
            <w:tcW w:w="2737" w:type="dxa"/>
          </w:tcPr>
          <w:p w:rsidR="00AD70FF" w:rsidRDefault="00AD70FF" w14:paraId="74CD1D1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1C5BEDD8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4E6894D6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5</w:t>
            </w:r>
          </w:p>
        </w:tc>
        <w:tc>
          <w:tcPr>
            <w:tcW w:w="2073" w:type="dxa"/>
            <w:vAlign w:val="center"/>
          </w:tcPr>
          <w:p w:rsidR="00AD70FF" w:rsidRDefault="006C55A7" w14:paraId="5EB76F44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video_out</w:t>
            </w:r>
          </w:p>
        </w:tc>
        <w:tc>
          <w:tcPr>
            <w:tcW w:w="1299" w:type="dxa"/>
          </w:tcPr>
          <w:p w:rsidR="00AD70FF" w:rsidRDefault="006C55A7" w14:paraId="62FEDD15" w14:textId="77777777">
            <w:pPr>
              <w:widowControl w:val="0"/>
              <w:spacing w:after="0"/>
              <w:jc w:val="center"/>
              <w:rPr>
                <w:color w:val="FF0000"/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77D365F9" w14:textId="77777777">
        <w:tc>
          <w:tcPr>
            <w:tcW w:w="905" w:type="dxa"/>
          </w:tcPr>
          <w:p w:rsidR="00AD70FF" w:rsidRDefault="006C55A7" w14:paraId="6B44183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20</w:t>
            </w:r>
          </w:p>
        </w:tc>
        <w:tc>
          <w:tcPr>
            <w:tcW w:w="2737" w:type="dxa"/>
          </w:tcPr>
          <w:p w:rsidR="00AD70FF" w:rsidRDefault="00AD70FF" w14:paraId="0291548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03B94F4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4FB28CD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4</w:t>
            </w:r>
          </w:p>
        </w:tc>
        <w:tc>
          <w:tcPr>
            <w:tcW w:w="2073" w:type="dxa"/>
          </w:tcPr>
          <w:p w:rsidR="00AD70FF" w:rsidRDefault="006C55A7" w14:paraId="78E6DA75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vpu_top(display)</w:t>
            </w:r>
          </w:p>
        </w:tc>
        <w:tc>
          <w:tcPr>
            <w:tcW w:w="1299" w:type="dxa"/>
          </w:tcPr>
          <w:p w:rsidR="00AD70FF" w:rsidRDefault="006C55A7" w14:paraId="4AF7910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3AF69271" w14:textId="77777777">
        <w:tc>
          <w:tcPr>
            <w:tcW w:w="905" w:type="dxa"/>
          </w:tcPr>
          <w:p w:rsidR="00AD70FF" w:rsidRDefault="006C55A7" w14:paraId="267D3215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19</w:t>
            </w:r>
          </w:p>
        </w:tc>
        <w:tc>
          <w:tcPr>
            <w:tcW w:w="2737" w:type="dxa"/>
          </w:tcPr>
          <w:p w:rsidR="00AD70FF" w:rsidRDefault="00AD70FF" w14:paraId="6D846F5D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62F015AF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7399976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3</w:t>
            </w:r>
          </w:p>
        </w:tc>
        <w:tc>
          <w:tcPr>
            <w:tcW w:w="2073" w:type="dxa"/>
          </w:tcPr>
          <w:p w:rsidR="00AD70FF" w:rsidRDefault="006C55A7" w14:paraId="37666D41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dprx_link</w:t>
            </w:r>
          </w:p>
        </w:tc>
        <w:tc>
          <w:tcPr>
            <w:tcW w:w="1299" w:type="dxa"/>
          </w:tcPr>
          <w:p w:rsidR="00AD70FF" w:rsidRDefault="006C55A7" w14:paraId="3EF9336C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4E5A0164" w14:textId="77777777">
        <w:tc>
          <w:tcPr>
            <w:tcW w:w="905" w:type="dxa"/>
          </w:tcPr>
          <w:p w:rsidR="00AD70FF" w:rsidRDefault="006C55A7" w14:paraId="2DBDCC2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18</w:t>
            </w:r>
          </w:p>
        </w:tc>
        <w:tc>
          <w:tcPr>
            <w:tcW w:w="2737" w:type="dxa"/>
          </w:tcPr>
          <w:p w:rsidR="00AD70FF" w:rsidRDefault="00AD70FF" w14:paraId="1B15DD1D" w14:textId="77777777">
            <w:pPr>
              <w:widowControl w:val="0"/>
              <w:spacing w:after="0"/>
              <w:jc w:val="center"/>
              <w:rPr>
                <w:strike/>
                <w:color w:val="FF0000"/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6E68118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24DED8E9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2</w:t>
            </w:r>
          </w:p>
        </w:tc>
        <w:tc>
          <w:tcPr>
            <w:tcW w:w="2073" w:type="dxa"/>
          </w:tcPr>
          <w:p w:rsidR="00AD70FF" w:rsidRDefault="006C55A7" w14:paraId="7FF8FAD8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hdmirx_top</w:t>
            </w:r>
          </w:p>
        </w:tc>
        <w:tc>
          <w:tcPr>
            <w:tcW w:w="1299" w:type="dxa"/>
          </w:tcPr>
          <w:p w:rsidR="00AD70FF" w:rsidRDefault="006C55A7" w14:paraId="1F766A24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74B8CB76" w14:textId="77777777">
        <w:tc>
          <w:tcPr>
            <w:tcW w:w="905" w:type="dxa"/>
          </w:tcPr>
          <w:p w:rsidR="00AD70FF" w:rsidRDefault="006C55A7" w14:paraId="693CE488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17</w:t>
            </w:r>
          </w:p>
        </w:tc>
        <w:tc>
          <w:tcPr>
            <w:tcW w:w="2737" w:type="dxa"/>
          </w:tcPr>
          <w:p w:rsidR="00AD70FF" w:rsidRDefault="00AD70FF" w14:paraId="230165FA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7CB33CA5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4595D826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2073" w:type="dxa"/>
          </w:tcPr>
          <w:p w:rsidR="00AD70FF" w:rsidRDefault="006C55A7" w14:paraId="1D5EDA22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video_in</w:t>
            </w:r>
          </w:p>
        </w:tc>
        <w:tc>
          <w:tcPr>
            <w:tcW w:w="1299" w:type="dxa"/>
          </w:tcPr>
          <w:p w:rsidR="00AD70FF" w:rsidRDefault="006C55A7" w14:paraId="3D8707B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on</w:t>
            </w:r>
          </w:p>
        </w:tc>
      </w:tr>
      <w:tr w:rsidR="00AD70FF" w14:paraId="481580B7" w14:textId="77777777">
        <w:tc>
          <w:tcPr>
            <w:tcW w:w="905" w:type="dxa"/>
          </w:tcPr>
          <w:p w:rsidR="00AD70FF" w:rsidRDefault="006C55A7" w14:paraId="6BDCCDF2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16</w:t>
            </w:r>
          </w:p>
        </w:tc>
        <w:tc>
          <w:tcPr>
            <w:tcW w:w="2737" w:type="dxa"/>
          </w:tcPr>
          <w:p w:rsidR="00AD70FF" w:rsidRDefault="00AD70FF" w14:paraId="17414610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596" w:type="dxa"/>
          </w:tcPr>
          <w:p w:rsidR="00AD70FF" w:rsidRDefault="00AD70FF" w14:paraId="781DF2CB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</w:p>
        </w:tc>
        <w:tc>
          <w:tcPr>
            <w:tcW w:w="1368" w:type="dxa"/>
          </w:tcPr>
          <w:p w:rsidR="00AD70FF" w:rsidRDefault="006C55A7" w14:paraId="3F951CBE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0</w:t>
            </w:r>
          </w:p>
        </w:tc>
        <w:tc>
          <w:tcPr>
            <w:tcW w:w="2073" w:type="dxa"/>
          </w:tcPr>
          <w:p w:rsidR="00AD70FF" w:rsidRDefault="006C55A7" w14:paraId="2445850F" w14:textId="77777777">
            <w:pPr>
              <w:widowControl w:val="0"/>
              <w:spacing w:after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b/>
                <w:i/>
                <w:sz w:val="16"/>
                <w:szCs w:val="16"/>
                <w:lang w:eastAsia="zh-CN"/>
              </w:rPr>
              <w:t>usb2_wrapper</w:t>
            </w:r>
          </w:p>
        </w:tc>
        <w:tc>
          <w:tcPr>
            <w:tcW w:w="1299" w:type="dxa"/>
          </w:tcPr>
          <w:p w:rsidR="00AD70FF" w:rsidRDefault="006C55A7" w14:paraId="4299A0D1" w14:textId="77777777">
            <w:pPr>
              <w:widowControl w:val="0"/>
              <w:spacing w:after="0"/>
              <w:jc w:val="center"/>
              <w:rPr>
                <w:sz w:val="15"/>
                <w:szCs w:val="15"/>
                <w:lang w:eastAsia="zh-CN"/>
              </w:rPr>
            </w:pPr>
            <w:r>
              <w:rPr>
                <w:b/>
                <w:i/>
                <w:sz w:val="15"/>
                <w:szCs w:val="15"/>
                <w:lang w:eastAsia="zh-CN"/>
              </w:rPr>
              <w:t>OFF</w:t>
            </w:r>
          </w:p>
        </w:tc>
      </w:tr>
    </w:tbl>
    <w:p w:rsidR="00AD70FF" w:rsidRDefault="006C55A7" w14:paraId="0F127C56" w14:textId="77777777">
      <w:pPr>
        <w:pStyle w:val="3"/>
        <w:rPr>
          <w:lang w:eastAsia="zh-CN"/>
        </w:rPr>
      </w:pPr>
      <w:bookmarkStart w:name="_Toc8479" w:id="448"/>
      <w:bookmarkStart w:name="_Toc8643" w:id="449"/>
      <w:bookmarkStart w:name="_Toc21664" w:id="450"/>
      <w:bookmarkStart w:name="_Toc8733" w:id="451"/>
      <w:r>
        <w:t>PWRCTRL_MEM_PD</w:t>
      </w:r>
      <w:r>
        <w:rPr>
          <w:lang w:eastAsia="zh-CN"/>
        </w:rPr>
        <w:t>0</w:t>
      </w:r>
      <w:bookmarkEnd w:id="448"/>
      <w:bookmarkEnd w:id="449"/>
      <w:bookmarkEnd w:id="450"/>
      <w:bookmarkEnd w:id="451"/>
      <w:r>
        <w:tab/>
      </w:r>
    </w:p>
    <w:tbl>
      <w:tblPr>
        <w:tblW w:w="9615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655"/>
        <w:gridCol w:w="511"/>
        <w:gridCol w:w="752"/>
        <w:gridCol w:w="752"/>
        <w:gridCol w:w="6945"/>
      </w:tblGrid>
      <w:tr w:rsidR="00AD70FF" w14:paraId="792997E7" w14:textId="77777777">
        <w:trPr>
          <w:trHeight w:val="300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6C57E7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38E2962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9B4C09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AD70FF" w14:paraId="16788234" w14:textId="77777777">
            <w:pPr>
              <w:widowControl w:val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66BA7DF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59500EE" w14:textId="77777777">
        <w:trPr>
          <w:trHeight w:val="300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2087FEDE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1:0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3820B9B3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4BAF6662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0x</w:t>
            </w:r>
            <w:r>
              <w:rPr>
                <w:rFonts w:cs="SimSun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AD70FF" w14:paraId="57A6A0F0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</w:p>
        </w:tc>
        <w:tc>
          <w:tcPr>
            <w:tcW w:w="6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0F29EAAB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video_in_ao</w:t>
            </w:r>
          </w:p>
        </w:tc>
      </w:tr>
    </w:tbl>
    <w:p w:rsidR="00AD70FF" w:rsidRDefault="006C55A7" w14:paraId="5074A472" w14:textId="77777777">
      <w:pPr>
        <w:pStyle w:val="3"/>
        <w:rPr>
          <w:lang w:eastAsia="zh-CN"/>
        </w:rPr>
      </w:pPr>
      <w:bookmarkStart w:name="_Toc11556" w:id="452"/>
      <w:bookmarkStart w:name="_Toc2914" w:id="453"/>
      <w:bookmarkStart w:name="_Toc3733" w:id="454"/>
      <w:bookmarkStart w:name="_Toc22900" w:id="455"/>
      <w:r>
        <w:t>PWRCTRL_MEM_PD</w:t>
      </w:r>
      <w:r>
        <w:rPr>
          <w:lang w:eastAsia="zh-CN"/>
        </w:rPr>
        <w:t>1</w:t>
      </w:r>
      <w:bookmarkEnd w:id="452"/>
      <w:bookmarkEnd w:id="453"/>
      <w:bookmarkEnd w:id="454"/>
      <w:bookmarkEnd w:id="455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1611F80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26E330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E8CE2F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0C65A077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239C441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A47DC2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6EB426FD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19:2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00D86EE5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031A29FE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0x0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C287322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vpu_top(display)</w:t>
            </w:r>
          </w:p>
        </w:tc>
      </w:tr>
      <w:tr w:rsidR="00AD70FF" w14:paraId="1EC3A2CF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381F4674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bookmarkStart w:name="_Toc12737" w:id="456"/>
            <w:bookmarkStart w:name="_Toc757" w:id="457"/>
            <w:r>
              <w:rPr>
                <w:rFonts w:cs="SimSun"/>
                <w:sz w:val="16"/>
                <w:szCs w:val="16"/>
                <w:lang w:eastAsia="zh-CN"/>
              </w:rPr>
              <w:t>1:0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0494A3DB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47F51C17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0x3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29CA2AD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usb</w:t>
            </w:r>
          </w:p>
        </w:tc>
      </w:tr>
    </w:tbl>
    <w:p w:rsidR="00AD70FF" w:rsidRDefault="006C55A7" w14:paraId="6C1ADA2A" w14:textId="77777777">
      <w:pPr>
        <w:pStyle w:val="3"/>
        <w:rPr>
          <w:lang w:eastAsia="zh-CN"/>
        </w:rPr>
      </w:pPr>
      <w:bookmarkStart w:name="_Toc30548" w:id="458"/>
      <w:bookmarkStart w:name="_Toc5430" w:id="459"/>
      <w:r>
        <w:t>PWRCTRL_MEM_PD</w:t>
      </w:r>
      <w:r>
        <w:rPr>
          <w:lang w:eastAsia="zh-CN"/>
        </w:rPr>
        <w:t>2</w:t>
      </w:r>
      <w:bookmarkEnd w:id="456"/>
      <w:bookmarkEnd w:id="457"/>
      <w:bookmarkEnd w:id="458"/>
      <w:bookmarkEnd w:id="459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7C9FCB0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51D2BB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432C842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76747905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715AA36A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3C0AF27C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5CA58423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23</w:t>
            </w:r>
            <w:r>
              <w:rPr>
                <w:rFonts w:cs="SimSun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2456CDD9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2908E38C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0x</w:t>
            </w:r>
            <w:r>
              <w:rPr>
                <w:rFonts w:cs="SimSun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5F264208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video_out</w:t>
            </w:r>
          </w:p>
        </w:tc>
      </w:tr>
    </w:tbl>
    <w:p w:rsidR="00AD70FF" w:rsidRDefault="006C55A7" w14:paraId="384CF869" w14:textId="77777777">
      <w:pPr>
        <w:pStyle w:val="3"/>
        <w:rPr>
          <w:lang w:eastAsia="zh-CN"/>
        </w:rPr>
      </w:pPr>
      <w:bookmarkStart w:name="_Toc11365" w:id="460"/>
      <w:bookmarkStart w:name="_Toc31063" w:id="461"/>
      <w:bookmarkStart w:name="_Toc1632" w:id="462"/>
      <w:bookmarkStart w:name="_Toc24335" w:id="463"/>
      <w:r>
        <w:t>PWRCTRL_MEM_PD</w:t>
      </w:r>
      <w:r>
        <w:rPr>
          <w:lang w:eastAsia="zh-CN"/>
        </w:rPr>
        <w:t>3</w:t>
      </w:r>
      <w:bookmarkEnd w:id="460"/>
      <w:bookmarkEnd w:id="461"/>
      <w:bookmarkEnd w:id="462"/>
      <w:bookmarkEnd w:id="463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9"/>
        <w:gridCol w:w="547"/>
        <w:gridCol w:w="808"/>
        <w:gridCol w:w="7482"/>
      </w:tblGrid>
      <w:tr w:rsidR="00AD70FF" w14:paraId="249DA2B5" w14:textId="77777777"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2AF782D3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30A4989B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696CC1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17B14E8F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7DF0CA62" w14:textId="77777777"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AD70FF" w14:paraId="44BA3426" w14:textId="77777777">
            <w:pPr>
              <w:widowControl w:val="0"/>
              <w:spacing w:line="240" w:lineRule="auto"/>
              <w:rPr>
                <w:rFonts w:cs="SimSun"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AD70FF" w14:paraId="175D53C2" w14:textId="77777777">
            <w:pPr>
              <w:widowControl w:val="0"/>
              <w:spacing w:line="240" w:lineRule="auto"/>
              <w:rPr>
                <w:rFonts w:cs="SimSun"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AD70FF" w14:paraId="7DB1D1D4" w14:textId="77777777">
            <w:pPr>
              <w:widowControl w:val="0"/>
              <w:spacing w:line="240" w:lineRule="auto"/>
              <w:rPr>
                <w:rFonts w:cs="SimSun"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AD70FF" w14:paraId="0841E4F5" w14:textId="77777777">
            <w:pPr>
              <w:widowControl w:val="0"/>
              <w:spacing w:line="240" w:lineRule="auto"/>
              <w:rPr>
                <w:rFonts w:cs="SimSun"/>
                <w:color w:val="FF0000"/>
                <w:sz w:val="16"/>
                <w:szCs w:val="16"/>
                <w:lang w:eastAsia="zh-CN"/>
              </w:rPr>
            </w:pPr>
          </w:p>
        </w:tc>
      </w:tr>
      <w:tr w:rsidR="00AD70FF" w14:paraId="3FED9CFA" w14:textId="77777777">
        <w:trPr>
          <w:trHeight w:val="300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6C16F371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1</w:t>
            </w:r>
            <w:r>
              <w:rPr>
                <w:rFonts w:cs="SimSun"/>
                <w:sz w:val="16"/>
                <w:szCs w:val="16"/>
                <w:lang w:eastAsia="zh-CN"/>
              </w:rPr>
              <w:t>5</w:t>
            </w:r>
            <w:r>
              <w:rPr>
                <w:rFonts w:cs="SimSun"/>
                <w:sz w:val="16"/>
                <w:szCs w:val="16"/>
                <w:lang w:eastAsia="zh-CN"/>
              </w:rPr>
              <w:t>:0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072F85BF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160A7174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0x</w:t>
            </w:r>
            <w:r>
              <w:rPr>
                <w:rFonts w:cs="SimSun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692C8ED2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share_ram</w:t>
            </w:r>
          </w:p>
        </w:tc>
      </w:tr>
    </w:tbl>
    <w:p w:rsidR="00AD70FF" w:rsidRDefault="006C55A7" w14:paraId="7D871A5C" w14:textId="77777777">
      <w:pPr>
        <w:pStyle w:val="3"/>
        <w:rPr>
          <w:lang w:eastAsia="zh-CN"/>
        </w:rPr>
      </w:pPr>
      <w:bookmarkStart w:name="_Toc30521" w:id="464"/>
      <w:bookmarkStart w:name="_Toc20390" w:id="465"/>
      <w:bookmarkStart w:name="_Toc31291" w:id="466"/>
      <w:bookmarkStart w:name="_Toc25306" w:id="467"/>
      <w:r>
        <w:t>PWRCTRL_MEM_PD</w:t>
      </w:r>
      <w:r>
        <w:rPr>
          <w:lang w:eastAsia="zh-CN"/>
        </w:rPr>
        <w:t>4</w:t>
      </w:r>
      <w:bookmarkEnd w:id="464"/>
      <w:bookmarkEnd w:id="465"/>
      <w:bookmarkEnd w:id="466"/>
      <w:bookmarkEnd w:id="467"/>
      <w:r>
        <w:tab/>
      </w:r>
    </w:p>
    <w:tbl>
      <w:tblPr>
        <w:tblW w:w="9546" w:type="dxa"/>
        <w:tblInd w:w="467" w:type="dxa"/>
        <w:tblLayout w:type="fixed"/>
        <w:tblLook w:val="04A0" w:firstRow="1" w:lastRow="0" w:firstColumn="1" w:lastColumn="0" w:noHBand="0" w:noVBand="1"/>
      </w:tblPr>
      <w:tblGrid>
        <w:gridCol w:w="708"/>
        <w:gridCol w:w="548"/>
        <w:gridCol w:w="808"/>
        <w:gridCol w:w="7482"/>
      </w:tblGrid>
      <w:tr w:rsidR="00AD70FF" w14:paraId="000A8DE7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6ECAE084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Bit(s)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78B6070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E6E6E6"/>
          </w:tcPr>
          <w:p w:rsidR="00AD70FF" w:rsidRDefault="006C55A7" w14:paraId="531B51D8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AD70FF" w:rsidRDefault="006C55A7" w14:paraId="29E74D3C" w14:textId="77777777">
            <w:pPr>
              <w:keepNext/>
              <w:keepLines/>
              <w:widowControl w:val="0"/>
              <w:snapToGrid w:val="0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D70FF" w14:paraId="5B8B8318" w14:textId="77777777"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AD70FF" w:rsidRDefault="006C55A7" w14:paraId="448D03B3" w14:textId="77777777">
            <w:pPr>
              <w:widowControl w:val="0"/>
              <w:snapToGrid w:val="0"/>
              <w:rPr>
                <w:sz w:val="16"/>
                <w:lang w:eastAsia="zh-CN"/>
              </w:rPr>
            </w:pPr>
            <w:r>
              <w:rPr>
                <w:sz w:val="16"/>
                <w:lang w:eastAsia="zh-CN"/>
              </w:rPr>
              <w:t>24:0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369D90A9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R/W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AD70FF" w:rsidRDefault="006C55A7" w14:paraId="0B26B4F1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r>
              <w:rPr>
                <w:rFonts w:cs="SimSun"/>
                <w:sz w:val="16"/>
                <w:szCs w:val="16"/>
                <w:lang w:eastAsia="zh-CN"/>
              </w:rPr>
              <w:t>0x</w:t>
            </w:r>
            <w:r>
              <w:rPr>
                <w:rFonts w:cs="SimSun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7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AD70FF" w:rsidRDefault="006C55A7" w14:paraId="760F7A63" w14:textId="77777777">
            <w:pPr>
              <w:widowControl w:val="0"/>
              <w:spacing w:line="240" w:lineRule="auto"/>
              <w:rPr>
                <w:rFonts w:cs="SimSun"/>
                <w:sz w:val="16"/>
                <w:szCs w:val="16"/>
                <w:lang w:eastAsia="zh-CN"/>
              </w:rPr>
            </w:pPr>
            <w:bookmarkStart w:name="_Toc11957" w:id="468"/>
            <w:bookmarkStart w:name="_Toc32134" w:id="469"/>
            <w:r>
              <w:rPr>
                <w:rFonts w:cs="SimSun"/>
                <w:sz w:val="16"/>
                <w:szCs w:val="16"/>
                <w:lang w:eastAsia="zh-CN"/>
              </w:rPr>
              <w:t>mem_pd_video_in</w:t>
            </w:r>
            <w:bookmarkEnd w:id="468"/>
            <w:bookmarkEnd w:id="469"/>
          </w:p>
        </w:tc>
      </w:tr>
    </w:tbl>
    <w:p w:rsidR="00AD70FF" w:rsidRDefault="006C55A7" w14:paraId="1E8D5125" w14:textId="77777777">
      <w:pPr>
        <w:pStyle w:val="2"/>
        <w:numPr>
          <w:ilvl w:val="0"/>
          <w:numId w:val="1"/>
        </w:numPr>
        <w:rPr>
          <w:lang w:eastAsia="zh-CN"/>
        </w:rPr>
      </w:pPr>
      <w:r>
        <w:br w:type="page"/>
      </w:r>
      <w:bookmarkStart w:name="_Toc4624" w:id="470"/>
      <w:bookmarkStart w:name="_Toc26986" w:id="471"/>
      <w:r>
        <w:rPr>
          <w:lang w:eastAsia="zh-CN"/>
        </w:rPr>
        <w:t>ANA_CTRL</w:t>
      </w:r>
      <w:bookmarkEnd w:id="470"/>
      <w:bookmarkEnd w:id="471"/>
    </w:p>
    <w:p w:rsidR="00AD70FF" w:rsidRDefault="006C55A7" w14:paraId="672EBB4E" w14:textId="77777777">
      <w:pPr>
        <w:rPr>
          <w:lang w:eastAsia="zh-CN"/>
        </w:rPr>
      </w:pPr>
      <w:r>
        <w:rPr>
          <w:lang w:eastAsia="zh-CN"/>
        </w:rPr>
        <w:t xml:space="preserve">include the </w:t>
      </w:r>
      <w:r>
        <w:rPr>
          <w:lang w:eastAsia="zh-CN"/>
        </w:rPr>
        <w:t>register of these analog modules:</w:t>
      </w:r>
    </w:p>
    <w:p w:rsidR="00AD70FF" w:rsidRDefault="006C55A7" w14:paraId="1421B4B9" w14:textId="77777777">
      <w:pPr>
        <w:rPr>
          <w:lang w:eastAsia="zh-CN"/>
        </w:rPr>
      </w:pPr>
      <w:r>
        <w:rPr>
          <w:lang w:eastAsia="zh-CN"/>
        </w:rPr>
        <w:t>HIFI</w:t>
      </w:r>
      <w:r>
        <w:rPr>
          <w:lang w:eastAsia="zh-CN"/>
        </w:rPr>
        <w:t>_</w:t>
      </w:r>
      <w:r>
        <w:rPr>
          <w:lang w:eastAsia="zh-CN"/>
        </w:rPr>
        <w:t>PLL</w:t>
      </w:r>
    </w:p>
    <w:p w:rsidR="00AD70FF" w:rsidP="4A9AA8EF" w:rsidRDefault="006C55A7" w14:paraId="0099ED1F" w14:textId="7B63947A">
      <w:pPr>
        <w:rPr>
          <w:lang w:eastAsia="zh-CN"/>
        </w:rPr>
      </w:pPr>
      <w:r w:rsidRPr="4A9AA8EF" w:rsidR="006C55A7">
        <w:rPr>
          <w:lang w:eastAsia="zh-CN"/>
        </w:rPr>
        <w:t>DISP_PLL</w:t>
      </w:r>
      <w:bookmarkStart w:name="_Toc753303554" w:id="523"/>
      <w:bookmarkStart w:name="_Toc1487395187" w:id="524"/>
      <w:r>
        <w:tab/>
      </w:r>
      <w:bookmarkEnd w:id="523"/>
      <w:bookmarkEnd w:id="524"/>
    </w:p>
    <w:p w:rsidR="2CBF6416" w:rsidRDefault="2CBF6416" w14:paraId="6F67B1AD" w14:textId="30909387">
      <w:r w:rsidR="2CBF6416">
        <w:rPr/>
        <w:t>Analog_ctrl</w:t>
      </w:r>
      <w:r w:rsidR="2CBF6416">
        <w:rPr/>
        <w:t xml:space="preserve"> </w:t>
      </w:r>
      <w:r w:rsidR="2CBF6416">
        <w:rPr/>
        <w:t>register :</w:t>
      </w:r>
      <w:hyperlink r:id="R4429adf765fc4983">
        <w:r w:rsidRPr="4A9AA8EF" w:rsidR="78C9A459">
          <w:rPr>
            <w:rStyle w:val="af6"/>
          </w:rPr>
          <w:t>MS1 PLL Application Note</w:t>
        </w:r>
      </w:hyperlink>
    </w:p>
    <w:p w:rsidR="00AD70FF" w:rsidRDefault="006C55A7" w14:paraId="1EEB5C65" w14:textId="77777777">
      <w:pPr>
        <w:rPr>
          <w:color w:val="FF0000"/>
        </w:rPr>
      </w:pPr>
      <w:r>
        <w:br w:type="page"/>
      </w:r>
    </w:p>
    <w:p w:rsidR="00AD70FF" w:rsidRDefault="006C55A7" w14:paraId="5BA80BF4" w14:textId="77777777">
      <w:pPr>
        <w:pStyle w:val="2"/>
        <w:numPr>
          <w:ilvl w:val="0"/>
          <w:numId w:val="1"/>
        </w:numPr>
        <w:rPr>
          <w:lang w:eastAsia="zh-CN"/>
        </w:rPr>
      </w:pPr>
      <w:bookmarkStart w:name="_Toc3076" w:id="525"/>
      <w:r>
        <w:rPr>
          <w:lang w:eastAsia="zh-CN"/>
        </w:rPr>
        <w:t>edp_lvds_phy_dig_top</w:t>
      </w:r>
      <w:bookmarkEnd w:id="525"/>
    </w:p>
    <w:p w:rsidR="00AD70FF" w:rsidRDefault="006C55A7" w14:paraId="5A56E096" w14:textId="77777777">
      <w:pPr>
        <w:rPr>
          <w:lang w:eastAsia="zh-CN"/>
        </w:rPr>
      </w:pPr>
      <w:r>
        <w:rPr>
          <w:lang w:eastAsia="zh-CN"/>
        </w:rPr>
        <w:t>include the register of these analog modules:</w:t>
      </w:r>
    </w:p>
    <w:p w:rsidR="00AD70FF" w:rsidRDefault="006C55A7" w14:paraId="5198F8D9" w14:textId="77777777">
      <w:pPr>
        <w:rPr>
          <w:lang w:eastAsia="zh-CN"/>
        </w:rPr>
      </w:pPr>
      <w:r w:rsidRPr="4A9AA8EF" w:rsidR="006C55A7">
        <w:rPr>
          <w:lang w:eastAsia="zh-CN"/>
        </w:rPr>
        <w:t>PLL/Panel driver</w:t>
      </w:r>
    </w:p>
    <w:p w:rsidR="00AD70FF" w:rsidRDefault="00AD70FF" w14:paraId="0980F41F" w14:textId="30909387">
      <w:pPr/>
      <w:r w:rsidR="6443A648">
        <w:rPr/>
        <w:t>Analog_ctrl register :</w:t>
      </w:r>
      <w:hyperlink r:id="R900d8c7e242f4a58">
        <w:r w:rsidRPr="4A9AA8EF" w:rsidR="6443A648">
          <w:rPr>
            <w:rStyle w:val="af6"/>
          </w:rPr>
          <w:t>MS1 PLL Application Note</w:t>
        </w:r>
      </w:hyperlink>
    </w:p>
    <w:p w:rsidR="00AD70FF" w:rsidRDefault="00AD70FF" w14:paraId="1A55251A" w14:textId="34A7AE75">
      <w:pPr>
        <w:rPr>
          <w:lang w:eastAsia="zh-CN"/>
        </w:rPr>
      </w:pPr>
    </w:p>
    <w:p w:rsidR="00AD70FF" w:rsidRDefault="00AD70FF" w14:paraId="4F6D2C48" w14:textId="77777777">
      <w:pPr>
        <w:rPr>
          <w:lang w:eastAsia="zh-CN"/>
        </w:rPr>
      </w:pPr>
    </w:p>
    <w:sectPr w:rsidR="00AD70FF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 w:orient="portrait"/>
      <w:pgMar w:top="1440" w:right="1080" w:bottom="1440" w:left="1080" w:header="720" w:footer="720" w:gutter="0"/>
      <w:cols w:space="720"/>
      <w:formProt w:val="0"/>
      <w:docGrid w:linePitch="312" w:charSpace="1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70FF" w:rsidRDefault="006C55A7" w14:paraId="31F27C88" w14:textId="77777777">
      <w:pPr>
        <w:spacing w:line="240" w:lineRule="auto"/>
      </w:pPr>
      <w:r>
        <w:separator/>
      </w:r>
    </w:p>
  </w:endnote>
  <w:endnote w:type="continuationSeparator" w:id="0">
    <w:p w:rsidR="00AD70FF" w:rsidRDefault="006C55A7" w14:paraId="79B88F8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宋体"/>
    <w:charset w:val="86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1CC52C9B" w14:textId="77777777">
    <w:pPr>
      <w:pStyle w:val="aa"/>
      <w:tabs>
        <w:tab w:val="clear" w:pos="4320"/>
        <w:tab w:val="clear" w:pos="8640"/>
        <w:tab w:val="center" w:pos="4680"/>
        <w:tab w:val="right" w:pos="9720"/>
      </w:tabs>
      <w:ind w:left="-360" w:right="-360"/>
    </w:pPr>
    <w:r>
      <w:t>Amlogic, Inc.</w:t>
    </w:r>
    <w:r>
      <w:tab/>
    </w:r>
    <w:r>
      <w:rPr>
        <w:b/>
        <w:i/>
        <w:sz w:val="22"/>
      </w:rPr>
      <w:t>Company Confidential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3BE30ECC" w14:textId="77777777">
    <w:r>
      <w:t>Amlogic, Inc</w:t>
    </w:r>
    <w:r>
      <w:tab/>
    </w:r>
    <w:r>
      <w:fldChar w:fldCharType="begin"/>
    </w:r>
    <w:r>
      <w:instrText xml:space="preserve"> DATE \@"MM\/dd\/yy" </w:instrText>
    </w:r>
    <w:r>
      <w:fldChar w:fldCharType="separate"/>
    </w:r>
    <w:r>
      <w:t>09/01/25</w:t>
    </w:r>
    <w:r>
      <w:fldChar w:fldCharType="end"/>
    </w:r>
    <w:r>
      <w:tab/>
    </w: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0</w:t>
    </w:r>
    <w:r>
      <w:rPr>
        <w:rStyle w:val="af4"/>
      </w:rPr>
      <w:fldChar w:fldCharType="end"/>
    </w:r>
    <w:r>
      <w:rPr>
        <w:rStyle w:val="af4"/>
      </w:rPr>
      <w:t>-</w:t>
    </w:r>
    <w:r>
      <w:rPr>
        <w:rStyle w:val="af4"/>
      </w:rPr>
      <w:fldChar w:fldCharType="begin"/>
    </w:r>
    <w:r>
      <w:rPr>
        <w:rStyle w:val="af4"/>
      </w:rPr>
      <w:instrText xml:space="preserve"> NUMPAGES </w:instrText>
    </w:r>
    <w:r>
      <w:rPr>
        <w:rStyle w:val="af4"/>
      </w:rPr>
      <w:fldChar w:fldCharType="separate"/>
    </w:r>
    <w:r>
      <w:rPr>
        <w:rStyle w:val="af4"/>
      </w:rPr>
      <w:t>99</w:t>
    </w:r>
    <w:r>
      <w:rPr>
        <w:rStyle w:val="af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5E7AE5FC" w14:textId="77777777">
    <w:pPr>
      <w:pStyle w:val="aa"/>
      <w:tabs>
        <w:tab w:val="clear" w:pos="4320"/>
        <w:tab w:val="clear" w:pos="8640"/>
        <w:tab w:val="center" w:pos="5040"/>
        <w:tab w:val="right" w:pos="10080"/>
      </w:tabs>
    </w:pPr>
    <w:r>
      <w:t>Amlogic, Inc</w:t>
    </w:r>
    <w:r>
      <w:tab/>
    </w:r>
    <w:r>
      <w:fldChar w:fldCharType="begin"/>
    </w:r>
    <w:r>
      <w:instrText xml:space="preserve"> DATE \@"MM\/dd\/yy" </w:instrText>
    </w:r>
    <w:r>
      <w:fldChar w:fldCharType="separate"/>
    </w:r>
    <w:r>
      <w:t>09/01/25</w:t>
    </w:r>
    <w:r>
      <w:fldChar w:fldCharType="end"/>
    </w:r>
    <w:r>
      <w:tab/>
    </w: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9</w:t>
    </w:r>
    <w:r>
      <w:rPr>
        <w:rStyle w:val="af4"/>
      </w:rPr>
      <w:fldChar w:fldCharType="end"/>
    </w:r>
    <w:r>
      <w:rPr>
        <w:rStyle w:val="af4"/>
      </w:rPr>
      <w:t>-</w:t>
    </w:r>
    <w:r>
      <w:rPr>
        <w:rStyle w:val="af4"/>
      </w:rPr>
      <w:fldChar w:fldCharType="begin"/>
    </w:r>
    <w:r>
      <w:rPr>
        <w:rStyle w:val="af4"/>
      </w:rPr>
      <w:instrText xml:space="preserve"> NUMPAGES </w:instrText>
    </w:r>
    <w:r>
      <w:rPr>
        <w:rStyle w:val="af4"/>
      </w:rPr>
      <w:fldChar w:fldCharType="separate"/>
    </w:r>
    <w:r>
      <w:rPr>
        <w:rStyle w:val="af4"/>
      </w:rPr>
      <w:t>99</w:t>
    </w:r>
    <w:r>
      <w:rPr>
        <w:rStyle w:val="af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7776D350" w14:textId="77777777">
    <w:pPr>
      <w:pStyle w:val="aa"/>
      <w:tabs>
        <w:tab w:val="clear" w:pos="4320"/>
        <w:tab w:val="clear" w:pos="8640"/>
        <w:tab w:val="center" w:pos="5040"/>
        <w:tab w:val="right" w:pos="10080"/>
      </w:tabs>
    </w:pPr>
    <w:r>
      <w:t>Amlogic, Inc</w:t>
    </w:r>
    <w:r>
      <w:tab/>
    </w:r>
    <w:r>
      <w:fldChar w:fldCharType="begin"/>
    </w:r>
    <w:r>
      <w:instrText xml:space="preserve"> DATE \@"MM\/dd\/yy" </w:instrText>
    </w:r>
    <w:r>
      <w:fldChar w:fldCharType="separate"/>
    </w:r>
    <w:r>
      <w:t>09/01/25</w:t>
    </w:r>
    <w:r>
      <w:fldChar w:fldCharType="end"/>
    </w:r>
    <w:r>
      <w:tab/>
    </w: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9</w:t>
    </w:r>
    <w:r>
      <w:rPr>
        <w:rStyle w:val="af4"/>
      </w:rPr>
      <w:fldChar w:fldCharType="end"/>
    </w:r>
    <w:r>
      <w:rPr>
        <w:rStyle w:val="af4"/>
      </w:rPr>
      <w:t>-</w:t>
    </w:r>
    <w:r>
      <w:rPr>
        <w:rStyle w:val="af4"/>
      </w:rPr>
      <w:fldChar w:fldCharType="begin"/>
    </w:r>
    <w:r>
      <w:rPr>
        <w:rStyle w:val="af4"/>
      </w:rPr>
      <w:instrText xml:space="preserve"> NUMPAGES </w:instrText>
    </w:r>
    <w:r>
      <w:rPr>
        <w:rStyle w:val="af4"/>
      </w:rPr>
      <w:fldChar w:fldCharType="separate"/>
    </w:r>
    <w:r>
      <w:rPr>
        <w:rStyle w:val="af4"/>
      </w:rPr>
      <w:t>99</w:t>
    </w:r>
    <w:r>
      <w:rPr>
        <w:rStyle w:val="af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19B74EB1" w14:textId="77777777">
    <w:r>
      <w:t>Amlogic, Inc</w:t>
    </w:r>
    <w:r>
      <w:tab/>
    </w:r>
    <w:r>
      <w:fldChar w:fldCharType="begin"/>
    </w:r>
    <w:r>
      <w:instrText xml:space="preserve"> DATE \@"MM\/dd\/yy" </w:instrText>
    </w:r>
    <w:r>
      <w:fldChar w:fldCharType="separate"/>
    </w:r>
    <w:r>
      <w:t>09/01/25</w:t>
    </w:r>
    <w:r>
      <w:fldChar w:fldCharType="end"/>
    </w:r>
    <w:r>
      <w:tab/>
    </w: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0</w:t>
    </w:r>
    <w:r>
      <w:rPr>
        <w:rStyle w:val="af4"/>
      </w:rPr>
      <w:fldChar w:fldCharType="end"/>
    </w:r>
    <w:r>
      <w:rPr>
        <w:rStyle w:val="af4"/>
      </w:rPr>
      <w:t>-</w:t>
    </w:r>
    <w:r>
      <w:rPr>
        <w:rStyle w:val="af4"/>
      </w:rPr>
      <w:fldChar w:fldCharType="begin"/>
    </w:r>
    <w:r>
      <w:rPr>
        <w:rStyle w:val="af4"/>
      </w:rPr>
      <w:instrText xml:space="preserve"> NUMPAGES </w:instrText>
    </w:r>
    <w:r>
      <w:rPr>
        <w:rStyle w:val="af4"/>
      </w:rPr>
      <w:fldChar w:fldCharType="separate"/>
    </w:r>
    <w:r>
      <w:rPr>
        <w:rStyle w:val="af4"/>
      </w:rPr>
      <w:t>99</w:t>
    </w:r>
    <w:r>
      <w:rPr>
        <w:rStyle w:val="af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5AA8AA05" w14:textId="77777777">
    <w:pPr>
      <w:pStyle w:val="aa"/>
      <w:tabs>
        <w:tab w:val="clear" w:pos="4320"/>
        <w:tab w:val="clear" w:pos="8640"/>
        <w:tab w:val="center" w:pos="5040"/>
        <w:tab w:val="right" w:pos="10080"/>
      </w:tabs>
    </w:pPr>
    <w:r>
      <w:t>Amlogic, Inc</w:t>
    </w:r>
    <w:r>
      <w:tab/>
    </w:r>
    <w:r>
      <w:fldChar w:fldCharType="begin"/>
    </w:r>
    <w:r>
      <w:instrText xml:space="preserve"> DATE \@"MM\/dd\/yy" </w:instrText>
    </w:r>
    <w:r>
      <w:fldChar w:fldCharType="separate"/>
    </w:r>
    <w:r>
      <w:t>09/01/25</w:t>
    </w:r>
    <w:r>
      <w:fldChar w:fldCharType="end"/>
    </w:r>
    <w:r>
      <w:tab/>
    </w: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99</w:t>
    </w:r>
    <w:r>
      <w:rPr>
        <w:rStyle w:val="af4"/>
      </w:rPr>
      <w:fldChar w:fldCharType="end"/>
    </w:r>
    <w:r>
      <w:rPr>
        <w:rStyle w:val="af4"/>
      </w:rPr>
      <w:t>-</w:t>
    </w:r>
    <w:r>
      <w:rPr>
        <w:rStyle w:val="af4"/>
      </w:rPr>
      <w:fldChar w:fldCharType="begin"/>
    </w:r>
    <w:r>
      <w:rPr>
        <w:rStyle w:val="af4"/>
      </w:rPr>
      <w:instrText xml:space="preserve"> NUMPAGES </w:instrText>
    </w:r>
    <w:r>
      <w:rPr>
        <w:rStyle w:val="af4"/>
      </w:rPr>
      <w:fldChar w:fldCharType="separate"/>
    </w:r>
    <w:r>
      <w:rPr>
        <w:rStyle w:val="af4"/>
      </w:rPr>
      <w:t>99</w:t>
    </w:r>
    <w:r>
      <w:rPr>
        <w:rStyle w:val="af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2E3A6F8A" w14:textId="77777777">
    <w:pPr>
      <w:pStyle w:val="aa"/>
      <w:tabs>
        <w:tab w:val="clear" w:pos="4320"/>
        <w:tab w:val="clear" w:pos="8640"/>
        <w:tab w:val="center" w:pos="5040"/>
        <w:tab w:val="right" w:pos="10080"/>
      </w:tabs>
    </w:pPr>
    <w:r>
      <w:t>Amlogic, Inc</w:t>
    </w:r>
    <w:r>
      <w:tab/>
    </w:r>
    <w:r>
      <w:fldChar w:fldCharType="begin"/>
    </w:r>
    <w:r>
      <w:instrText xml:space="preserve"> DATE \@"MM\/dd\/yy" </w:instrText>
    </w:r>
    <w:r>
      <w:fldChar w:fldCharType="separate"/>
    </w:r>
    <w:r>
      <w:t>09/01/25</w:t>
    </w:r>
    <w:r>
      <w:fldChar w:fldCharType="end"/>
    </w:r>
    <w:r>
      <w:tab/>
    </w: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99</w:t>
    </w:r>
    <w:r>
      <w:rPr>
        <w:rStyle w:val="af4"/>
      </w:rPr>
      <w:fldChar w:fldCharType="end"/>
    </w:r>
    <w:r>
      <w:rPr>
        <w:rStyle w:val="af4"/>
      </w:rPr>
      <w:t>-</w:t>
    </w:r>
    <w:r>
      <w:rPr>
        <w:rStyle w:val="af4"/>
      </w:rPr>
      <w:fldChar w:fldCharType="begin"/>
    </w:r>
    <w:r>
      <w:rPr>
        <w:rStyle w:val="af4"/>
      </w:rPr>
      <w:instrText xml:space="preserve"> NUMPAGES </w:instrText>
    </w:r>
    <w:r>
      <w:rPr>
        <w:rStyle w:val="af4"/>
      </w:rPr>
      <w:fldChar w:fldCharType="separate"/>
    </w:r>
    <w:r>
      <w:rPr>
        <w:rStyle w:val="af4"/>
      </w:rPr>
      <w:t>99</w:t>
    </w:r>
    <w:r>
      <w:rPr>
        <w:rStyle w:val="af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70FF" w:rsidRDefault="006C55A7" w14:paraId="145C11DD" w14:textId="77777777">
      <w:pPr>
        <w:spacing w:after="0"/>
      </w:pPr>
      <w:r>
        <w:separator/>
      </w:r>
    </w:p>
  </w:footnote>
  <w:footnote w:type="continuationSeparator" w:id="0">
    <w:p w:rsidR="00AD70FF" w:rsidRDefault="006C55A7" w14:paraId="6B40E7A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3F5982BC" w14:textId="77777777">
    <w:pPr>
      <w:pStyle w:val="ab"/>
      <w:jc w:val="center"/>
    </w:pPr>
    <w:r>
      <w:rPr>
        <w:b/>
        <w:bCs/>
        <w:sz w:val="32"/>
        <w:szCs w:val="32"/>
        <w:lang w:eastAsia="zh-CN"/>
      </w:rPr>
      <w:t xml:space="preserve">MS1 </w:t>
    </w:r>
    <w:r>
      <w:rPr>
        <w:b/>
        <w:bCs/>
        <w:sz w:val="32"/>
        <w:szCs w:val="32"/>
        <w:lang w:eastAsia="zh-CN"/>
      </w:rPr>
      <w:t xml:space="preserve">system </w:t>
    </w:r>
    <w:r>
      <w:rPr>
        <w:b/>
        <w:bCs/>
        <w:sz w:val="32"/>
        <w:szCs w:val="32"/>
      </w:rPr>
      <w:t>Register Specification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AD70FF" w14:paraId="3FFF7D4A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6659AD5C" w14:textId="77777777">
    <w:pPr>
      <w:pStyle w:val="ab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  <w:lang w:eastAsia="zh-CN"/>
      </w:rPr>
      <w:t>MS1</w:t>
    </w:r>
    <w:r>
      <w:rPr>
        <w:b/>
        <w:bCs/>
        <w:sz w:val="32"/>
        <w:szCs w:val="32"/>
      </w:rPr>
      <w:t xml:space="preserve"> </w:t>
    </w:r>
    <w:r>
      <w:rPr>
        <w:b/>
        <w:bCs/>
        <w:sz w:val="32"/>
        <w:szCs w:val="32"/>
        <w:lang w:eastAsia="zh-CN"/>
      </w:rPr>
      <w:t xml:space="preserve">system </w:t>
    </w:r>
    <w:r>
      <w:rPr>
        <w:b/>
        <w:bCs/>
        <w:sz w:val="32"/>
        <w:szCs w:val="32"/>
      </w:rPr>
      <w:t>Register Specification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FF" w:rsidRDefault="006C55A7" w14:paraId="3F8D1ECF" w14:textId="77777777">
    <w:pPr>
      <w:pStyle w:val="ab"/>
      <w:jc w:val="center"/>
      <w:rPr>
        <w:b/>
        <w:bCs/>
        <w:sz w:val="32"/>
        <w:szCs w:val="32"/>
      </w:rPr>
    </w:pPr>
    <w:bookmarkStart w:name="OLE_LINK2_Copy_12" w:id="626"/>
    <w:bookmarkStart w:name="OLE_LINK1_Copy_12" w:id="627"/>
    <w:bookmarkStart w:name="_Hlk265239347_Copy_12" w:id="628"/>
    <w:r>
      <w:rPr>
        <w:b/>
        <w:bCs/>
        <w:sz w:val="32"/>
        <w:szCs w:val="32"/>
        <w:lang w:eastAsia="zh-CN"/>
      </w:rPr>
      <w:t>MS1</w:t>
    </w:r>
    <w:r>
      <w:rPr>
        <w:b/>
        <w:bCs/>
        <w:sz w:val="32"/>
        <w:szCs w:val="32"/>
      </w:rPr>
      <w:t xml:space="preserve"> </w:t>
    </w:r>
    <w:r>
      <w:rPr>
        <w:b/>
        <w:bCs/>
        <w:sz w:val="32"/>
        <w:szCs w:val="32"/>
        <w:lang w:eastAsia="zh-CN"/>
      </w:rPr>
      <w:t xml:space="preserve">system </w:t>
    </w:r>
    <w:r>
      <w:rPr>
        <w:b/>
        <w:bCs/>
        <w:sz w:val="32"/>
        <w:szCs w:val="32"/>
      </w:rPr>
      <w:t>Register Specification</w:t>
    </w:r>
    <w:bookmarkEnd w:id="626"/>
    <w:bookmarkEnd w:id="627"/>
    <w:bookmarkEnd w:id="62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(%1)"/>
      <w:lvlJc w:val="left"/>
      <w:pPr>
        <w:tabs>
          <w:tab w:val="left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(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upperLetter"/>
      <w:lvlText w:val="(%1)"/>
      <w:lvlJc w:val="left"/>
      <w:pPr>
        <w:tabs>
          <w:tab w:val="left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num w:numId="1" w16cid:durableId="1964342039">
    <w:abstractNumId w:val="2"/>
  </w:num>
  <w:num w:numId="2" w16cid:durableId="1766535749">
    <w:abstractNumId w:val="1"/>
  </w:num>
  <w:num w:numId="3" w16cid:durableId="995300355">
    <w:abstractNumId w:val="3"/>
  </w:num>
  <w:num w:numId="4" w16cid:durableId="91986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UwNjZjMmNhYTU0NDY4YmVkM2MwZWMxYWFmMzcyZjEifQ=="/>
  </w:docVars>
  <w:rsids>
    <w:rsidRoot w:val="00AD70FF"/>
    <w:rsid w:val="006C55A7"/>
    <w:rsid w:val="00AA6489"/>
    <w:rsid w:val="00AD70FF"/>
    <w:rsid w:val="06930750"/>
    <w:rsid w:val="094D7313"/>
    <w:rsid w:val="0C5ECC11"/>
    <w:rsid w:val="172F11C8"/>
    <w:rsid w:val="18595821"/>
    <w:rsid w:val="1A9F17D9"/>
    <w:rsid w:val="1C7081BF"/>
    <w:rsid w:val="1EB95D56"/>
    <w:rsid w:val="1FCE27DD"/>
    <w:rsid w:val="2000702C"/>
    <w:rsid w:val="21541DC2"/>
    <w:rsid w:val="26627FFF"/>
    <w:rsid w:val="29D27CAD"/>
    <w:rsid w:val="2CBF6416"/>
    <w:rsid w:val="2DF0AC1E"/>
    <w:rsid w:val="344A14BC"/>
    <w:rsid w:val="34C6452E"/>
    <w:rsid w:val="359A1E98"/>
    <w:rsid w:val="35DA09C0"/>
    <w:rsid w:val="3D4836F3"/>
    <w:rsid w:val="3DAF5796"/>
    <w:rsid w:val="3F9217CE"/>
    <w:rsid w:val="3FF75FBE"/>
    <w:rsid w:val="4539713D"/>
    <w:rsid w:val="48EBF6D4"/>
    <w:rsid w:val="4A9AA8EF"/>
    <w:rsid w:val="4B75001F"/>
    <w:rsid w:val="4EF24812"/>
    <w:rsid w:val="53FA3D75"/>
    <w:rsid w:val="56CD597B"/>
    <w:rsid w:val="57E467AA"/>
    <w:rsid w:val="5ABF0D63"/>
    <w:rsid w:val="5C705C0C"/>
    <w:rsid w:val="5EF94D19"/>
    <w:rsid w:val="5FF75D1E"/>
    <w:rsid w:val="5FFD818E"/>
    <w:rsid w:val="63392C56"/>
    <w:rsid w:val="6443A648"/>
    <w:rsid w:val="6C1D45C3"/>
    <w:rsid w:val="6C437A2D"/>
    <w:rsid w:val="751F8963"/>
    <w:rsid w:val="754E43C2"/>
    <w:rsid w:val="78C9A459"/>
    <w:rsid w:val="7E3D485C"/>
    <w:rsid w:val="7FB8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962A7"/>
  <w15:docId w15:val="{6CAF315E-3D30-4D8E-86CF-2693A642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List" w:qFormat="1"/>
    <w:lsdException w:name="Title" w:qFormat="1"/>
    <w:lsdException w:name="Default Paragraph Font" w:uiPriority="1" w:semiHidden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HTML Preformatted" w:qFormat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autoRedefine/>
    <w:qFormat/>
    <w:pPr>
      <w:suppressAutoHyphens/>
      <w:spacing w:after="200" w:line="276" w:lineRule="auto"/>
    </w:pPr>
    <w:rPr>
      <w:rFonts w:ascii="Arial" w:hAnsi="Arial"/>
      <w:lang w:eastAsia="ar-SA"/>
    </w:rPr>
  </w:style>
  <w:style w:type="paragraph" w:styleId="1">
    <w:name w:val="heading 1"/>
    <w:basedOn w:val="a"/>
    <w:next w:val="a"/>
    <w:autoRedefine/>
    <w:qFormat/>
    <w:pPr>
      <w:keepNext/>
      <w:pageBreakBefore/>
      <w:tabs>
        <w:tab w:val="left" w:pos="0"/>
      </w:tabs>
      <w:outlineLvl w:val="0"/>
    </w:pPr>
    <w:rPr>
      <w:b/>
      <w:sz w:val="28"/>
    </w:rPr>
  </w:style>
  <w:style w:type="paragraph" w:styleId="2">
    <w:name w:val="heading 2"/>
    <w:basedOn w:val="a"/>
    <w:next w:val="a"/>
    <w:autoRedefine/>
    <w:qFormat/>
    <w:pPr>
      <w:keepNext/>
      <w:tabs>
        <w:tab w:val="left" w:pos="0"/>
      </w:tabs>
      <w:spacing w:before="320" w:after="60"/>
      <w:outlineLvl w:val="1"/>
    </w:pPr>
    <w:rPr>
      <w:b/>
      <w:sz w:val="22"/>
    </w:rPr>
  </w:style>
  <w:style w:type="paragraph" w:styleId="3">
    <w:name w:val="heading 3"/>
    <w:basedOn w:val="a"/>
    <w:next w:val="a"/>
    <w:autoRedefine/>
    <w:qFormat/>
    <w:pPr>
      <w:keepNext/>
      <w:pBdr>
        <w:top w:val="single" w:color="000000" w:sz="8" w:space="1"/>
      </w:pBdr>
      <w:tabs>
        <w:tab w:val="left" w:pos="0"/>
        <w:tab w:val="right" w:pos="9810"/>
      </w:tabs>
      <w:spacing w:before="480" w:after="120"/>
      <w:outlineLvl w:val="2"/>
    </w:pPr>
    <w:rPr>
      <w:b/>
      <w:i/>
    </w:rPr>
  </w:style>
  <w:style w:type="paragraph" w:styleId="4">
    <w:name w:val="heading 4"/>
    <w:basedOn w:val="a"/>
    <w:next w:val="a"/>
    <w:autoRedefine/>
    <w:semiHidden/>
    <w:unhideWhenUsed/>
    <w:qFormat/>
    <w:pPr>
      <w:keepNext/>
      <w:tabs>
        <w:tab w:val="left" w:pos="0"/>
      </w:tabs>
      <w:outlineLvl w:val="3"/>
    </w:pPr>
    <w:rPr>
      <w:b/>
      <w:i/>
    </w:rPr>
  </w:style>
  <w:style w:type="paragraph" w:styleId="5">
    <w:name w:val="heading 5"/>
    <w:basedOn w:val="a"/>
    <w:next w:val="a"/>
    <w:autoRedefine/>
    <w:semiHidden/>
    <w:unhideWhenUsed/>
    <w:qFormat/>
    <w:pPr>
      <w:keepNext/>
      <w:tabs>
        <w:tab w:val="left" w:pos="0"/>
      </w:tabs>
      <w:spacing w:before="120" w:after="120"/>
      <w:outlineLvl w:val="4"/>
    </w:pPr>
    <w:rPr>
      <w:i/>
    </w:rPr>
  </w:style>
  <w:style w:type="paragraph" w:styleId="6">
    <w:name w:val="heading 6"/>
    <w:basedOn w:val="a"/>
    <w:next w:val="a"/>
    <w:autoRedefine/>
    <w:semiHidden/>
    <w:unhideWhenUsed/>
    <w:qFormat/>
    <w:pPr>
      <w:keepNext/>
      <w:tabs>
        <w:tab w:val="left" w:pos="0"/>
      </w:tabs>
      <w:outlineLvl w:val="5"/>
    </w:pPr>
    <w:rPr>
      <w:i/>
      <w:sz w:val="16"/>
    </w:rPr>
  </w:style>
  <w:style w:type="paragraph" w:styleId="7">
    <w:name w:val="heading 7"/>
    <w:basedOn w:val="a"/>
    <w:next w:val="a"/>
    <w:autoRedefine/>
    <w:semiHidden/>
    <w:unhideWhenUsed/>
    <w:qFormat/>
    <w:pPr>
      <w:keepNext/>
      <w:tabs>
        <w:tab w:val="left" w:pos="0"/>
      </w:tabs>
      <w:outlineLvl w:val="6"/>
    </w:pPr>
    <w:rPr>
      <w:b/>
      <w:sz w:val="16"/>
    </w:rPr>
  </w:style>
  <w:style w:type="paragraph" w:styleId="8">
    <w:name w:val="heading 8"/>
    <w:basedOn w:val="a"/>
    <w:next w:val="a"/>
    <w:autoRedefine/>
    <w:semiHidden/>
    <w:unhideWhenUsed/>
    <w:qFormat/>
    <w:pPr>
      <w:keepNext/>
      <w:tabs>
        <w:tab w:val="left" w:pos="0"/>
      </w:tabs>
      <w:jc w:val="center"/>
      <w:outlineLvl w:val="7"/>
    </w:pPr>
    <w:rPr>
      <w:sz w:val="28"/>
    </w:rPr>
  </w:style>
  <w:style w:type="paragraph" w:styleId="9">
    <w:name w:val="heading 9"/>
    <w:basedOn w:val="a"/>
    <w:next w:val="a"/>
    <w:autoRedefine/>
    <w:semiHidden/>
    <w:unhideWhenUsed/>
    <w:qFormat/>
    <w:pPr>
      <w:keepNext/>
      <w:tabs>
        <w:tab w:val="left" w:pos="0"/>
      </w:tabs>
      <w:outlineLvl w:val="8"/>
    </w:pPr>
    <w:rPr>
      <w:rFonts w:cs="Arial"/>
      <w:b/>
      <w:bCs/>
      <w:sz w:val="1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TOC7">
    <w:name w:val="toc 7"/>
    <w:basedOn w:val="a"/>
    <w:next w:val="a"/>
    <w:autoRedefine/>
    <w:qFormat/>
    <w:pPr>
      <w:ind w:left="1200"/>
    </w:pPr>
  </w:style>
  <w:style w:type="paragraph" w:styleId="a3">
    <w:name w:val="caption"/>
    <w:basedOn w:val="a"/>
    <w:autoRedefine/>
    <w:semiHidden/>
    <w:unhideWhenUsed/>
    <w:qFormat/>
    <w:rPr>
      <w:b/>
      <w:bCs/>
    </w:rPr>
  </w:style>
  <w:style w:type="paragraph" w:styleId="a4">
    <w:name w:val="Document Map"/>
    <w:basedOn w:val="a"/>
    <w:link w:val="10"/>
    <w:autoRedefine/>
    <w:qFormat/>
    <w:pPr>
      <w:shd w:val="clear" w:color="auto" w:fill="000080"/>
    </w:pPr>
    <w:rPr>
      <w:rFonts w:ascii="Tahoma" w:hAnsi="Tahoma"/>
    </w:rPr>
  </w:style>
  <w:style w:type="paragraph" w:styleId="30">
    <w:name w:val="Body Text 3"/>
    <w:basedOn w:val="a"/>
    <w:link w:val="31"/>
    <w:autoRedefine/>
    <w:qFormat/>
    <w:pPr>
      <w:jc w:val="center"/>
    </w:pPr>
    <w:rPr>
      <w:sz w:val="16"/>
    </w:rPr>
  </w:style>
  <w:style w:type="paragraph" w:styleId="a5">
    <w:name w:val="Body Text"/>
    <w:basedOn w:val="a"/>
    <w:link w:val="11"/>
    <w:autoRedefine/>
    <w:qFormat/>
    <w:rPr>
      <w:sz w:val="16"/>
    </w:rPr>
  </w:style>
  <w:style w:type="paragraph" w:styleId="a6">
    <w:name w:val="Body Text Indent"/>
    <w:basedOn w:val="a"/>
    <w:link w:val="12"/>
    <w:autoRedefine/>
    <w:qFormat/>
    <w:pPr>
      <w:keepNext/>
      <w:tabs>
        <w:tab w:val="left" w:pos="414"/>
      </w:tabs>
      <w:ind w:left="414" w:hanging="414"/>
    </w:pPr>
    <w:rPr>
      <w:sz w:val="16"/>
    </w:rPr>
  </w:style>
  <w:style w:type="paragraph" w:styleId="a7">
    <w:name w:val="Block Text"/>
    <w:basedOn w:val="a"/>
    <w:autoRedefine/>
    <w:qFormat/>
    <w:pPr>
      <w:ind w:left="360" w:right="360"/>
      <w:jc w:val="both"/>
    </w:pPr>
    <w:rPr>
      <w:i/>
      <w:iCs/>
    </w:rPr>
  </w:style>
  <w:style w:type="paragraph" w:styleId="TOC5">
    <w:name w:val="toc 5"/>
    <w:basedOn w:val="a"/>
    <w:next w:val="a"/>
    <w:autoRedefine/>
    <w:qFormat/>
    <w:pPr>
      <w:ind w:left="800"/>
    </w:pPr>
  </w:style>
  <w:style w:type="paragraph" w:styleId="TOC3">
    <w:name w:val="toc 3"/>
    <w:basedOn w:val="a"/>
    <w:next w:val="a"/>
    <w:autoRedefine/>
    <w:qFormat/>
    <w:pPr>
      <w:ind w:left="720" w:right="720"/>
    </w:pPr>
  </w:style>
  <w:style w:type="paragraph" w:styleId="a8">
    <w:name w:val="Plain Text"/>
    <w:basedOn w:val="a"/>
    <w:link w:val="13"/>
    <w:autoRedefine/>
    <w:qFormat/>
    <w:pPr>
      <w:widowControl w:val="0"/>
      <w:jc w:val="both"/>
    </w:pPr>
    <w:rPr>
      <w:rFonts w:ascii="SimSun" w:hAnsi="SimSun"/>
      <w:kern w:val="2"/>
      <w:sz w:val="21"/>
    </w:rPr>
  </w:style>
  <w:style w:type="paragraph" w:styleId="TOC8">
    <w:name w:val="toc 8"/>
    <w:basedOn w:val="a"/>
    <w:next w:val="a"/>
    <w:autoRedefine/>
    <w:qFormat/>
    <w:pPr>
      <w:ind w:left="1400"/>
    </w:pPr>
  </w:style>
  <w:style w:type="paragraph" w:styleId="20">
    <w:name w:val="Body Text Indent 2"/>
    <w:basedOn w:val="a"/>
    <w:link w:val="21"/>
    <w:autoRedefine/>
    <w:qFormat/>
    <w:pPr>
      <w:ind w:left="270"/>
    </w:pPr>
  </w:style>
  <w:style w:type="paragraph" w:styleId="a9">
    <w:name w:val="Balloon Text"/>
    <w:basedOn w:val="a"/>
    <w:link w:val="14"/>
    <w:autoRedefine/>
    <w:qFormat/>
    <w:rPr>
      <w:rFonts w:ascii="Tahoma" w:hAnsi="Tahoma"/>
      <w:sz w:val="16"/>
      <w:szCs w:val="16"/>
    </w:rPr>
  </w:style>
  <w:style w:type="paragraph" w:styleId="aa">
    <w:name w:val="footer"/>
    <w:basedOn w:val="a"/>
    <w:link w:val="15"/>
    <w:autoRedefine/>
    <w:qFormat/>
    <w:pPr>
      <w:tabs>
        <w:tab w:val="center" w:pos="4320"/>
        <w:tab w:val="right" w:pos="8640"/>
      </w:tabs>
    </w:pPr>
  </w:style>
  <w:style w:type="paragraph" w:styleId="ab">
    <w:name w:val="header"/>
    <w:basedOn w:val="a"/>
    <w:link w:val="16"/>
    <w:autoRedefine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autoRedefine/>
    <w:qFormat/>
    <w:pPr>
      <w:tabs>
        <w:tab w:val="right" w:leader="dot" w:pos="10080"/>
      </w:tabs>
      <w:ind w:right="720"/>
    </w:pPr>
    <w:rPr>
      <w:b/>
    </w:rPr>
  </w:style>
  <w:style w:type="paragraph" w:styleId="TOC4">
    <w:name w:val="toc 4"/>
    <w:basedOn w:val="a"/>
    <w:next w:val="a"/>
    <w:autoRedefine/>
    <w:qFormat/>
    <w:pPr>
      <w:ind w:left="600"/>
    </w:pPr>
  </w:style>
  <w:style w:type="paragraph" w:styleId="ac">
    <w:name w:val="Subtitle"/>
    <w:basedOn w:val="ad"/>
    <w:next w:val="a5"/>
    <w:link w:val="17"/>
    <w:autoRedefine/>
    <w:qFormat/>
    <w:pPr>
      <w:jc w:val="center"/>
    </w:pPr>
    <w:rPr>
      <w:i/>
      <w:iCs/>
    </w:rPr>
  </w:style>
  <w:style w:type="paragraph" w:styleId="ad" w:customStyle="1">
    <w:name w:val="标题样式"/>
    <w:basedOn w:val="a"/>
    <w:next w:val="a5"/>
    <w:autoRedefine/>
    <w:qFormat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ae">
    <w:name w:val="List"/>
    <w:basedOn w:val="a5"/>
    <w:autoRedefine/>
    <w:qFormat/>
    <w:rPr>
      <w:rFonts w:cs="Tahoma"/>
    </w:rPr>
  </w:style>
  <w:style w:type="paragraph" w:styleId="af">
    <w:name w:val="footnote text"/>
    <w:basedOn w:val="a"/>
    <w:link w:val="18"/>
    <w:autoRedefine/>
    <w:qFormat/>
    <w:pPr>
      <w:snapToGrid w:val="0"/>
    </w:pPr>
    <w:rPr>
      <w:rFonts w:cs="Arial"/>
      <w:sz w:val="18"/>
      <w:szCs w:val="18"/>
      <w:lang w:eastAsia="zh-CN"/>
    </w:rPr>
  </w:style>
  <w:style w:type="paragraph" w:styleId="TOC6">
    <w:name w:val="toc 6"/>
    <w:basedOn w:val="a"/>
    <w:next w:val="a"/>
    <w:autoRedefine/>
    <w:qFormat/>
    <w:pPr>
      <w:ind w:left="1000"/>
    </w:pPr>
  </w:style>
  <w:style w:type="paragraph" w:styleId="32">
    <w:name w:val="Body Text Indent 3"/>
    <w:basedOn w:val="a"/>
    <w:link w:val="310"/>
    <w:autoRedefine/>
    <w:qFormat/>
    <w:pPr>
      <w:ind w:left="360"/>
    </w:pPr>
  </w:style>
  <w:style w:type="paragraph" w:styleId="TOC2">
    <w:name w:val="toc 2"/>
    <w:basedOn w:val="a"/>
    <w:next w:val="a"/>
    <w:autoRedefine/>
    <w:qFormat/>
    <w:pPr>
      <w:tabs>
        <w:tab w:val="right" w:leader="dot" w:pos="10080"/>
      </w:tabs>
      <w:ind w:left="360"/>
    </w:pPr>
    <w:rPr>
      <w:b/>
      <w:szCs w:val="22"/>
    </w:rPr>
  </w:style>
  <w:style w:type="paragraph" w:styleId="TOC9">
    <w:name w:val="toc 9"/>
    <w:basedOn w:val="a"/>
    <w:next w:val="a"/>
    <w:autoRedefine/>
    <w:qFormat/>
    <w:pPr>
      <w:ind w:left="1600"/>
    </w:pPr>
  </w:style>
  <w:style w:type="paragraph" w:styleId="22">
    <w:name w:val="Body Text 2"/>
    <w:basedOn w:val="a"/>
    <w:link w:val="210"/>
    <w:autoRedefine/>
    <w:qFormat/>
    <w:rPr>
      <w:i/>
    </w:rPr>
  </w:style>
  <w:style w:type="paragraph" w:styleId="HTML">
    <w:name w:val="HTML Preformatted"/>
    <w:basedOn w:val="a"/>
    <w:link w:val="HTML1"/>
    <w:autoRedefine/>
    <w:qFormat/>
    <w:rPr>
      <w:rFonts w:ascii="Courier New" w:hAnsi="Courier New" w:cs="Courier New"/>
    </w:rPr>
  </w:style>
  <w:style w:type="paragraph" w:styleId="af0">
    <w:name w:val="Normal (Web)"/>
    <w:basedOn w:val="a"/>
    <w:autoRedefine/>
    <w:qFormat/>
    <w:pPr>
      <w:spacing w:before="280" w:after="280"/>
    </w:pPr>
    <w:rPr>
      <w:rFonts w:ascii="Times New Roman" w:hAnsi="Times New Roman" w:eastAsia="Calibri"/>
      <w:sz w:val="24"/>
      <w:szCs w:val="24"/>
      <w:lang w:eastAsia="zh-CN"/>
    </w:rPr>
  </w:style>
  <w:style w:type="paragraph" w:styleId="af1">
    <w:name w:val="Title"/>
    <w:basedOn w:val="a"/>
    <w:next w:val="ac"/>
    <w:link w:val="19"/>
    <w:autoRedefine/>
    <w:qFormat/>
    <w:pPr>
      <w:jc w:val="center"/>
    </w:pPr>
    <w:rPr>
      <w:b/>
      <w:sz w:val="24"/>
    </w:rPr>
  </w:style>
  <w:style w:type="table" w:styleId="af2">
    <w:name w:val="Table Grid"/>
    <w:autoRedefine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Light List"/>
    <w:autoRedefine/>
    <w:uiPriority w:val="61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af4">
    <w:name w:val="page number"/>
    <w:basedOn w:val="a0"/>
    <w:autoRedefine/>
    <w:qFormat/>
  </w:style>
  <w:style w:type="character" w:styleId="af5">
    <w:name w:val="FollowedHyperlink"/>
    <w:autoRedefine/>
    <w:qFormat/>
    <w:rPr>
      <w:color w:val="800080"/>
      <w:u w:val="single"/>
    </w:rPr>
  </w:style>
  <w:style w:type="character" w:styleId="af6">
    <w:name w:val="Hyperlink"/>
    <w:autoRedefine/>
    <w:qFormat/>
    <w:rPr>
      <w:color w:val="0000FF"/>
      <w:u w:val="single"/>
    </w:rPr>
  </w:style>
  <w:style w:type="character" w:styleId="1a" w:customStyle="1">
    <w:name w:val="标题 1 字符"/>
    <w:autoRedefine/>
    <w:qFormat/>
    <w:rPr>
      <w:rFonts w:ascii="Arial" w:hAnsi="Arial" w:eastAsia="SimSun"/>
      <w:b/>
      <w:sz w:val="28"/>
      <w:lang w:eastAsia="ar-SA"/>
    </w:rPr>
  </w:style>
  <w:style w:type="character" w:styleId="23" w:customStyle="1">
    <w:name w:val="标题 2 字符"/>
    <w:qFormat/>
    <w:rPr>
      <w:rFonts w:ascii="Arial" w:hAnsi="Arial" w:eastAsia="SimSun"/>
      <w:b/>
      <w:sz w:val="22"/>
      <w:lang w:eastAsia="ar-SA"/>
    </w:rPr>
  </w:style>
  <w:style w:type="character" w:styleId="33" w:customStyle="1">
    <w:name w:val="标题 3 字符"/>
    <w:qFormat/>
    <w:rPr>
      <w:rFonts w:ascii="Arial" w:hAnsi="Arial" w:eastAsia="SimSun"/>
      <w:b/>
      <w:i/>
      <w:lang w:eastAsia="ar-SA"/>
    </w:rPr>
  </w:style>
  <w:style w:type="character" w:styleId="40" w:customStyle="1">
    <w:name w:val="标题 4 字符"/>
    <w:qFormat/>
    <w:rPr>
      <w:rFonts w:ascii="Arial" w:hAnsi="Arial" w:eastAsia="SimSun"/>
      <w:b/>
      <w:i/>
      <w:lang w:eastAsia="ar-SA"/>
    </w:rPr>
  </w:style>
  <w:style w:type="character" w:styleId="50" w:customStyle="1">
    <w:name w:val="标题 5 字符"/>
    <w:basedOn w:val="a0"/>
    <w:qFormat/>
    <w:rPr>
      <w:rFonts w:ascii="Arial" w:hAnsi="Arial"/>
      <w:i/>
      <w:lang w:eastAsia="ar-SA"/>
    </w:rPr>
  </w:style>
  <w:style w:type="character" w:styleId="60" w:customStyle="1">
    <w:name w:val="标题 6 字符"/>
    <w:basedOn w:val="a0"/>
    <w:qFormat/>
    <w:rPr>
      <w:rFonts w:ascii="Arial" w:hAnsi="Arial"/>
      <w:i/>
      <w:sz w:val="16"/>
      <w:lang w:eastAsia="ar-SA"/>
    </w:rPr>
  </w:style>
  <w:style w:type="character" w:styleId="70" w:customStyle="1">
    <w:name w:val="标题 7 字符"/>
    <w:basedOn w:val="a0"/>
    <w:qFormat/>
    <w:rPr>
      <w:rFonts w:ascii="Arial" w:hAnsi="Arial"/>
      <w:b/>
      <w:sz w:val="16"/>
      <w:lang w:eastAsia="ar-SA"/>
    </w:rPr>
  </w:style>
  <w:style w:type="character" w:styleId="80" w:customStyle="1">
    <w:name w:val="标题 8 字符"/>
    <w:basedOn w:val="a0"/>
    <w:qFormat/>
    <w:rPr>
      <w:rFonts w:ascii="Arial" w:hAnsi="Arial"/>
      <w:sz w:val="28"/>
      <w:lang w:eastAsia="ar-SA"/>
    </w:rPr>
  </w:style>
  <w:style w:type="character" w:styleId="90" w:customStyle="1">
    <w:name w:val="标题 9 字符"/>
    <w:basedOn w:val="a0"/>
    <w:qFormat/>
    <w:rPr>
      <w:rFonts w:ascii="Arial" w:hAnsi="Arial" w:cs="Arial"/>
      <w:b/>
      <w:bCs/>
      <w:sz w:val="12"/>
      <w:lang w:eastAsia="ar-SA"/>
    </w:rPr>
  </w:style>
  <w:style w:type="character" w:styleId="af7" w:customStyle="1">
    <w:name w:val="文档结构图 字符"/>
    <w:basedOn w:val="a0"/>
    <w:autoRedefine/>
    <w:qFormat/>
    <w:rPr>
      <w:rFonts w:ascii="Tahoma" w:hAnsi="Tahoma"/>
      <w:shd w:val="clear" w:color="auto" w:fill="000080"/>
      <w:lang w:eastAsia="ar-SA"/>
    </w:rPr>
  </w:style>
  <w:style w:type="character" w:styleId="34" w:customStyle="1">
    <w:name w:val="正文文本 3 字符"/>
    <w:basedOn w:val="a0"/>
    <w:qFormat/>
    <w:rPr>
      <w:rFonts w:ascii="Arial" w:hAnsi="Arial"/>
      <w:sz w:val="16"/>
      <w:lang w:eastAsia="ar-SA"/>
    </w:rPr>
  </w:style>
  <w:style w:type="character" w:styleId="af8" w:customStyle="1">
    <w:name w:val="正文文本 字符"/>
    <w:semiHidden/>
    <w:qFormat/>
    <w:rPr>
      <w:rFonts w:ascii="Arial" w:hAnsi="Arial"/>
      <w:sz w:val="16"/>
      <w:lang w:eastAsia="ar-SA"/>
    </w:rPr>
  </w:style>
  <w:style w:type="character" w:styleId="af9" w:customStyle="1">
    <w:name w:val="正文文本缩进 字符"/>
    <w:basedOn w:val="a0"/>
    <w:semiHidden/>
    <w:qFormat/>
    <w:rPr>
      <w:rFonts w:ascii="Arial" w:hAnsi="Arial"/>
      <w:sz w:val="16"/>
      <w:lang w:eastAsia="ar-SA"/>
    </w:rPr>
  </w:style>
  <w:style w:type="character" w:styleId="afa" w:customStyle="1">
    <w:name w:val="纯文本 字符"/>
    <w:qFormat/>
    <w:rPr>
      <w:rFonts w:ascii="SimSun" w:hAnsi="SimSun" w:eastAsia="SimSun"/>
      <w:kern w:val="2"/>
      <w:sz w:val="21"/>
      <w:lang w:eastAsia="ar-SA"/>
    </w:rPr>
  </w:style>
  <w:style w:type="character" w:styleId="24" w:customStyle="1">
    <w:name w:val="正文文本缩进 2 字符"/>
    <w:qFormat/>
    <w:rPr>
      <w:rFonts w:ascii="Arial" w:hAnsi="Arial"/>
      <w:lang w:eastAsia="ar-SA"/>
    </w:rPr>
  </w:style>
  <w:style w:type="character" w:styleId="afb" w:customStyle="1">
    <w:name w:val="批注框文本 字符"/>
    <w:semiHidden/>
    <w:qFormat/>
    <w:rPr>
      <w:rFonts w:ascii="Tahoma" w:hAnsi="Tahoma" w:cs="Tahoma"/>
      <w:sz w:val="16"/>
      <w:szCs w:val="16"/>
      <w:lang w:eastAsia="ar-SA"/>
    </w:rPr>
  </w:style>
  <w:style w:type="character" w:styleId="afc" w:customStyle="1">
    <w:name w:val="页脚 字符"/>
    <w:semiHidden/>
    <w:qFormat/>
    <w:rPr>
      <w:rFonts w:ascii="Arial" w:hAnsi="Arial"/>
      <w:lang w:eastAsia="ar-SA"/>
    </w:rPr>
  </w:style>
  <w:style w:type="character" w:styleId="afd" w:customStyle="1">
    <w:name w:val="页眉 字符"/>
    <w:autoRedefine/>
    <w:qFormat/>
    <w:rPr>
      <w:rFonts w:ascii="Arial" w:hAnsi="Arial"/>
      <w:lang w:eastAsia="ar-SA"/>
    </w:rPr>
  </w:style>
  <w:style w:type="character" w:styleId="afe" w:customStyle="1">
    <w:name w:val="副标题 字符"/>
    <w:basedOn w:val="a0"/>
    <w:autoRedefine/>
    <w:qFormat/>
    <w:rPr>
      <w:rFonts w:ascii="Arial" w:hAnsi="Arial" w:eastAsia="MS Mincho" w:cs="Tahoma"/>
      <w:i/>
      <w:iCs/>
      <w:sz w:val="28"/>
      <w:szCs w:val="28"/>
      <w:lang w:eastAsia="ar-SA"/>
    </w:rPr>
  </w:style>
  <w:style w:type="character" w:styleId="35" w:customStyle="1">
    <w:name w:val="正文文本缩进 3 字符"/>
    <w:autoRedefine/>
    <w:qFormat/>
    <w:rPr>
      <w:rFonts w:ascii="Arial" w:hAnsi="Arial"/>
      <w:lang w:eastAsia="ar-SA"/>
    </w:rPr>
  </w:style>
  <w:style w:type="character" w:styleId="25" w:customStyle="1">
    <w:name w:val="正文文本 2 字符"/>
    <w:basedOn w:val="a0"/>
    <w:autoRedefine/>
    <w:qFormat/>
    <w:rPr>
      <w:rFonts w:ascii="Arial" w:hAnsi="Arial"/>
      <w:i/>
      <w:lang w:eastAsia="ar-SA"/>
    </w:rPr>
  </w:style>
  <w:style w:type="character" w:styleId="aff" w:customStyle="1">
    <w:name w:val="标题 字符"/>
    <w:basedOn w:val="a0"/>
    <w:autoRedefine/>
    <w:qFormat/>
    <w:rPr>
      <w:rFonts w:ascii="Arial" w:hAnsi="Arial"/>
      <w:b/>
      <w:sz w:val="24"/>
      <w:lang w:eastAsia="ar-SA"/>
    </w:rPr>
  </w:style>
  <w:style w:type="character" w:styleId="WW8Num5z0" w:customStyle="1">
    <w:name w:val="WW8Num5z0"/>
    <w:autoRedefine/>
    <w:qFormat/>
    <w:rPr>
      <w:rFonts w:ascii="Symbol" w:hAnsi="Symbol"/>
    </w:rPr>
  </w:style>
  <w:style w:type="character" w:styleId="WW8Num6z0" w:customStyle="1">
    <w:name w:val="WW8Num6z0"/>
    <w:autoRedefine/>
    <w:qFormat/>
    <w:rPr>
      <w:rFonts w:ascii="Symbol" w:hAnsi="Symbol"/>
    </w:rPr>
  </w:style>
  <w:style w:type="character" w:styleId="WW8Num7z0" w:customStyle="1">
    <w:name w:val="WW8Num7z0"/>
    <w:autoRedefine/>
    <w:qFormat/>
    <w:rPr>
      <w:rFonts w:ascii="Symbol" w:hAnsi="Symbol"/>
    </w:rPr>
  </w:style>
  <w:style w:type="character" w:styleId="WW8Num8z0" w:customStyle="1">
    <w:name w:val="WW8Num8z0"/>
    <w:autoRedefine/>
    <w:qFormat/>
    <w:rPr>
      <w:rFonts w:ascii="Symbol" w:hAnsi="Symbol"/>
    </w:rPr>
  </w:style>
  <w:style w:type="character" w:styleId="WW8Num10z0" w:customStyle="1">
    <w:name w:val="WW8Num10z0"/>
    <w:autoRedefine/>
    <w:qFormat/>
    <w:rPr>
      <w:rFonts w:ascii="Symbol" w:hAnsi="Symbol"/>
    </w:rPr>
  </w:style>
  <w:style w:type="character" w:styleId="WW8Num11z0" w:customStyle="1">
    <w:name w:val="WW8Num11z0"/>
    <w:autoRedefine/>
    <w:qFormat/>
    <w:rPr>
      <w:rFonts w:ascii="Symbol" w:hAnsi="Symbol"/>
      <w:color w:val="auto"/>
    </w:rPr>
  </w:style>
  <w:style w:type="character" w:styleId="WW8Num12z0" w:customStyle="1">
    <w:name w:val="WW8Num12z0"/>
    <w:autoRedefine/>
    <w:qFormat/>
    <w:rPr>
      <w:rFonts w:ascii="Courier New" w:hAnsi="Courier New"/>
    </w:rPr>
  </w:style>
  <w:style w:type="character" w:styleId="WW8Num12z2" w:customStyle="1">
    <w:name w:val="WW8Num12z2"/>
    <w:autoRedefine/>
    <w:qFormat/>
    <w:rPr>
      <w:rFonts w:ascii="Wingdings" w:hAnsi="Wingdings"/>
    </w:rPr>
  </w:style>
  <w:style w:type="character" w:styleId="WW8Num12z3" w:customStyle="1">
    <w:name w:val="WW8Num12z3"/>
    <w:autoRedefine/>
    <w:qFormat/>
    <w:rPr>
      <w:rFonts w:ascii="Symbol" w:hAnsi="Symbol"/>
    </w:rPr>
  </w:style>
  <w:style w:type="character" w:styleId="WW8Num14z0" w:customStyle="1">
    <w:name w:val="WW8Num14z0"/>
    <w:autoRedefine/>
    <w:qFormat/>
    <w:rPr>
      <w:rFonts w:ascii="Symbol" w:hAnsi="Symbol"/>
    </w:rPr>
  </w:style>
  <w:style w:type="character" w:styleId="WW8Num14z1" w:customStyle="1">
    <w:name w:val="WW8Num14z1"/>
    <w:autoRedefine/>
    <w:qFormat/>
    <w:rPr>
      <w:rFonts w:ascii="Courier New" w:hAnsi="Courier New"/>
    </w:rPr>
  </w:style>
  <w:style w:type="character" w:styleId="WW8Num14z2" w:customStyle="1">
    <w:name w:val="WW8Num14z2"/>
    <w:autoRedefine/>
    <w:qFormat/>
    <w:rPr>
      <w:rFonts w:ascii="Wingdings" w:hAnsi="Wingdings"/>
    </w:rPr>
  </w:style>
  <w:style w:type="character" w:styleId="WW8Num15z0" w:customStyle="1">
    <w:name w:val="WW8Num15z0"/>
    <w:autoRedefine/>
    <w:qFormat/>
    <w:rPr>
      <w:rFonts w:ascii="Symbol" w:hAnsi="Symbol"/>
    </w:rPr>
  </w:style>
  <w:style w:type="character" w:styleId="WW8Num15z1" w:customStyle="1">
    <w:name w:val="WW8Num15z1"/>
    <w:autoRedefine/>
    <w:qFormat/>
    <w:rPr>
      <w:rFonts w:ascii="Courier New" w:hAnsi="Courier New"/>
    </w:rPr>
  </w:style>
  <w:style w:type="character" w:styleId="WW8Num15z2" w:customStyle="1">
    <w:name w:val="WW8Num15z2"/>
    <w:autoRedefine/>
    <w:qFormat/>
    <w:rPr>
      <w:rFonts w:ascii="Wingdings" w:hAnsi="Wingdings"/>
    </w:rPr>
  </w:style>
  <w:style w:type="character" w:styleId="WW8Num16z0" w:customStyle="1">
    <w:name w:val="WW8Num16z0"/>
    <w:autoRedefine/>
    <w:qFormat/>
    <w:rPr>
      <w:rFonts w:ascii="Symbol" w:hAnsi="Symbol"/>
    </w:rPr>
  </w:style>
  <w:style w:type="character" w:styleId="WW8Num16z1" w:customStyle="1">
    <w:name w:val="WW8Num16z1"/>
    <w:autoRedefine/>
    <w:qFormat/>
    <w:rPr>
      <w:rFonts w:ascii="Courier New" w:hAnsi="Courier New"/>
    </w:rPr>
  </w:style>
  <w:style w:type="character" w:styleId="WW8Num16z2" w:customStyle="1">
    <w:name w:val="WW8Num16z2"/>
    <w:autoRedefine/>
    <w:qFormat/>
    <w:rPr>
      <w:rFonts w:ascii="Wingdings" w:hAnsi="Wingdings"/>
    </w:rPr>
  </w:style>
  <w:style w:type="character" w:styleId="WW8Num17z0" w:customStyle="1">
    <w:name w:val="WW8Num17z0"/>
    <w:autoRedefine/>
    <w:qFormat/>
    <w:rPr>
      <w:rFonts w:ascii="Symbol" w:hAnsi="Symbol"/>
    </w:rPr>
  </w:style>
  <w:style w:type="character" w:styleId="WW8Num17z1" w:customStyle="1">
    <w:name w:val="WW8Num17z1"/>
    <w:autoRedefine/>
    <w:qFormat/>
    <w:rPr>
      <w:rFonts w:ascii="Courier New" w:hAnsi="Courier New"/>
    </w:rPr>
  </w:style>
  <w:style w:type="character" w:styleId="WW8Num17z2" w:customStyle="1">
    <w:name w:val="WW8Num17z2"/>
    <w:autoRedefine/>
    <w:qFormat/>
    <w:rPr>
      <w:rFonts w:ascii="Wingdings" w:hAnsi="Wingdings"/>
    </w:rPr>
  </w:style>
  <w:style w:type="character" w:styleId="WW8Num18z1" w:customStyle="1">
    <w:name w:val="WW8Num18z1"/>
    <w:autoRedefine/>
    <w:qFormat/>
    <w:rPr>
      <w:rFonts w:ascii="Courier New" w:hAnsi="Courier New" w:cs="Courier New"/>
    </w:rPr>
  </w:style>
  <w:style w:type="character" w:styleId="WW8Num18z2" w:customStyle="1">
    <w:name w:val="WW8Num18z2"/>
    <w:autoRedefine/>
    <w:qFormat/>
    <w:rPr>
      <w:rFonts w:ascii="Wingdings" w:hAnsi="Wingdings"/>
    </w:rPr>
  </w:style>
  <w:style w:type="character" w:styleId="WW8Num18z3" w:customStyle="1">
    <w:name w:val="WW8Num18z3"/>
    <w:autoRedefine/>
    <w:qFormat/>
    <w:rPr>
      <w:rFonts w:ascii="Symbol" w:hAnsi="Symbol"/>
    </w:rPr>
  </w:style>
  <w:style w:type="character" w:styleId="WW8Num20z0" w:customStyle="1">
    <w:name w:val="WW8Num20z0"/>
    <w:autoRedefine/>
    <w:qFormat/>
    <w:rPr>
      <w:rFonts w:ascii="Symbol" w:hAnsi="Symbol"/>
    </w:rPr>
  </w:style>
  <w:style w:type="character" w:styleId="WW8Num20z1" w:customStyle="1">
    <w:name w:val="WW8Num20z1"/>
    <w:autoRedefine/>
    <w:qFormat/>
    <w:rPr>
      <w:rFonts w:ascii="Courier New" w:hAnsi="Courier New" w:cs="Courier New"/>
    </w:rPr>
  </w:style>
  <w:style w:type="character" w:styleId="WW8Num20z2" w:customStyle="1">
    <w:name w:val="WW8Num20z2"/>
    <w:qFormat/>
    <w:rPr>
      <w:rFonts w:ascii="Wingdings" w:hAnsi="Wingdings"/>
    </w:rPr>
  </w:style>
  <w:style w:type="character" w:styleId="WW8Num21z0" w:customStyle="1">
    <w:name w:val="WW8Num21z0"/>
    <w:qFormat/>
    <w:rPr>
      <w:rFonts w:ascii="Symbol" w:hAnsi="Symbol"/>
    </w:rPr>
  </w:style>
  <w:style w:type="character" w:styleId="WW8Num21z1" w:customStyle="1">
    <w:name w:val="WW8Num21z1"/>
    <w:autoRedefine/>
    <w:qFormat/>
    <w:rPr>
      <w:rFonts w:ascii="Courier New" w:hAnsi="Courier New" w:cs="Courier New"/>
    </w:rPr>
  </w:style>
  <w:style w:type="character" w:styleId="WW8Num21z2" w:customStyle="1">
    <w:name w:val="WW8Num21z2"/>
    <w:autoRedefine/>
    <w:qFormat/>
    <w:rPr>
      <w:rFonts w:ascii="Wingdings" w:hAnsi="Wingdings"/>
    </w:rPr>
  </w:style>
  <w:style w:type="character" w:styleId="WW8Num22z0" w:customStyle="1">
    <w:name w:val="WW8Num22z0"/>
    <w:autoRedefine/>
    <w:qFormat/>
    <w:rPr>
      <w:rFonts w:ascii="Symbol" w:hAnsi="Symbol"/>
    </w:rPr>
  </w:style>
  <w:style w:type="character" w:styleId="WW8Num22z1" w:customStyle="1">
    <w:name w:val="WW8Num22z1"/>
    <w:autoRedefine/>
    <w:qFormat/>
    <w:rPr>
      <w:rFonts w:ascii="Courier New" w:hAnsi="Courier New" w:cs="Courier New"/>
    </w:rPr>
  </w:style>
  <w:style w:type="character" w:styleId="WW8Num22z2" w:customStyle="1">
    <w:name w:val="WW8Num22z2"/>
    <w:autoRedefine/>
    <w:qFormat/>
    <w:rPr>
      <w:rFonts w:ascii="Wingdings" w:hAnsi="Wingdings"/>
    </w:rPr>
  </w:style>
  <w:style w:type="character" w:styleId="WW8Num24z0" w:customStyle="1">
    <w:name w:val="WW8Num24z0"/>
    <w:autoRedefine/>
    <w:qFormat/>
    <w:rPr>
      <w:rFonts w:ascii="Symbol" w:hAnsi="Symbol"/>
    </w:rPr>
  </w:style>
  <w:style w:type="character" w:styleId="WW8Num24z1" w:customStyle="1">
    <w:name w:val="WW8Num24z1"/>
    <w:autoRedefine/>
    <w:qFormat/>
    <w:rPr>
      <w:rFonts w:ascii="Courier New" w:hAnsi="Courier New"/>
    </w:rPr>
  </w:style>
  <w:style w:type="character" w:styleId="WW8Num24z2" w:customStyle="1">
    <w:name w:val="WW8Num24z2"/>
    <w:autoRedefine/>
    <w:qFormat/>
    <w:rPr>
      <w:rFonts w:ascii="Wingdings" w:hAnsi="Wingdings"/>
    </w:rPr>
  </w:style>
  <w:style w:type="character" w:styleId="WW8Num26z0" w:customStyle="1">
    <w:name w:val="WW8Num26z0"/>
    <w:autoRedefine/>
    <w:qFormat/>
    <w:rPr>
      <w:rFonts w:ascii="Symbol" w:hAnsi="Symbol"/>
    </w:rPr>
  </w:style>
  <w:style w:type="character" w:styleId="WW8Num26z1" w:customStyle="1">
    <w:name w:val="WW8Num26z1"/>
    <w:autoRedefine/>
    <w:qFormat/>
    <w:rPr>
      <w:rFonts w:ascii="Courier New" w:hAnsi="Courier New" w:cs="Courier New"/>
    </w:rPr>
  </w:style>
  <w:style w:type="character" w:styleId="WW8Num26z2" w:customStyle="1">
    <w:name w:val="WW8Num26z2"/>
    <w:autoRedefine/>
    <w:qFormat/>
    <w:rPr>
      <w:rFonts w:ascii="Wingdings" w:hAnsi="Wingdings"/>
    </w:rPr>
  </w:style>
  <w:style w:type="character" w:styleId="WW8Num27z0" w:customStyle="1">
    <w:name w:val="WW8Num27z0"/>
    <w:autoRedefine/>
    <w:qFormat/>
    <w:rPr>
      <w:rFonts w:ascii="Symbol" w:hAnsi="Symbol"/>
    </w:rPr>
  </w:style>
  <w:style w:type="character" w:styleId="WW8Num28z0" w:customStyle="1">
    <w:name w:val="WW8Num28z0"/>
    <w:qFormat/>
    <w:rPr>
      <w:rFonts w:ascii="Symbol" w:hAnsi="Symbol"/>
    </w:rPr>
  </w:style>
  <w:style w:type="character" w:styleId="WW8Num28z1" w:customStyle="1">
    <w:name w:val="WW8Num28z1"/>
    <w:autoRedefine/>
    <w:qFormat/>
    <w:rPr>
      <w:rFonts w:ascii="Courier New" w:hAnsi="Courier New" w:cs="Courier New"/>
    </w:rPr>
  </w:style>
  <w:style w:type="character" w:styleId="WW8Num28z2" w:customStyle="1">
    <w:name w:val="WW8Num28z2"/>
    <w:autoRedefine/>
    <w:qFormat/>
    <w:rPr>
      <w:rFonts w:ascii="Wingdings" w:hAnsi="Wingdings"/>
    </w:rPr>
  </w:style>
  <w:style w:type="character" w:styleId="Typewriter" w:customStyle="1">
    <w:name w:val="Typewriter"/>
    <w:autoRedefine/>
    <w:qFormat/>
    <w:rPr>
      <w:rFonts w:ascii="Courier New" w:hAnsi="Courier New"/>
      <w:sz w:val="20"/>
    </w:rPr>
  </w:style>
  <w:style w:type="character" w:styleId="apple-tab-span" w:customStyle="1">
    <w:name w:val="apple-tab-span"/>
    <w:basedOn w:val="a0"/>
    <w:autoRedefine/>
    <w:qFormat/>
  </w:style>
  <w:style w:type="character" w:styleId="UnresolvedMention1" w:customStyle="1">
    <w:name w:val="Unresolved Mention1"/>
    <w:autoRedefine/>
    <w:uiPriority w:val="99"/>
    <w:unhideWhenUsed/>
    <w:qFormat/>
    <w:rPr>
      <w:color w:val="808080"/>
      <w:shd w:val="clear" w:color="auto" w:fill="E6E6E6"/>
    </w:rPr>
  </w:style>
  <w:style w:type="character" w:styleId="UnresolvedMention2" w:customStyle="1">
    <w:name w:val="Unresolved Mention2"/>
    <w:autoRedefine/>
    <w:uiPriority w:val="99"/>
    <w:unhideWhenUsed/>
    <w:qFormat/>
    <w:rPr>
      <w:color w:val="808080"/>
      <w:shd w:val="clear" w:color="auto" w:fill="E6E6E6"/>
    </w:rPr>
  </w:style>
  <w:style w:type="character" w:styleId="HTML0" w:customStyle="1">
    <w:name w:val="HTML 预设格式 字符"/>
    <w:basedOn w:val="a0"/>
    <w:autoRedefine/>
    <w:semiHidden/>
    <w:qFormat/>
    <w:rPr>
      <w:rFonts w:ascii="Courier New" w:hAnsi="Courier New" w:cs="Courier New"/>
      <w:lang w:eastAsia="ar-SA"/>
    </w:rPr>
  </w:style>
  <w:style w:type="character" w:styleId="aff0" w:customStyle="1">
    <w:name w:val="脚注文本 字符"/>
    <w:basedOn w:val="a0"/>
    <w:autoRedefine/>
    <w:semiHidden/>
    <w:qFormat/>
    <w:rPr>
      <w:rFonts w:ascii="Arial" w:hAnsi="Arial" w:cs="Arial"/>
      <w:sz w:val="18"/>
      <w:szCs w:val="18"/>
    </w:rPr>
  </w:style>
  <w:style w:type="character" w:styleId="DefaultParagraphFont1" w:customStyle="1">
    <w:name w:val="Default Paragraph Font1"/>
    <w:autoRedefine/>
    <w:qFormat/>
  </w:style>
  <w:style w:type="character" w:styleId="aff1" w:customStyle="1">
    <w:name w:val="项目符号"/>
    <w:autoRedefine/>
    <w:qFormat/>
    <w:rPr>
      <w:rFonts w:ascii="OpenSymbol" w:hAnsi="OpenSymbol" w:eastAsia="OpenSymbol" w:cs="OpenSymbol"/>
    </w:rPr>
  </w:style>
  <w:style w:type="character" w:styleId="aff2" w:customStyle="1">
    <w:name w:val="编号符号"/>
    <w:autoRedefine/>
    <w:qFormat/>
  </w:style>
  <w:style w:type="character" w:styleId="aff3" w:customStyle="1">
    <w:name w:val="索引链接"/>
    <w:autoRedefine/>
    <w:qFormat/>
  </w:style>
  <w:style w:type="character" w:styleId="WW8Num4z0" w:customStyle="1">
    <w:name w:val="WW8Num4z0"/>
    <w:autoRedefine/>
    <w:qFormat/>
    <w:rPr>
      <w:rFonts w:ascii="Symbol" w:hAnsi="Symbol" w:cs="Symbol"/>
    </w:rPr>
  </w:style>
  <w:style w:type="character" w:styleId="Heading1Char" w:customStyle="1">
    <w:name w:val="Heading 1 Char"/>
    <w:autoRedefine/>
    <w:qFormat/>
    <w:rPr>
      <w:rFonts w:ascii="Arial" w:hAnsi="Arial" w:eastAsia="SimSun" w:cs="Times New Roman"/>
      <w:b/>
      <w:sz w:val="28"/>
      <w:lang w:eastAsia="ar-SA"/>
    </w:rPr>
  </w:style>
  <w:style w:type="character" w:styleId="Heading2Char" w:customStyle="1">
    <w:name w:val="Heading 2 Char"/>
    <w:autoRedefine/>
    <w:qFormat/>
    <w:rPr>
      <w:rFonts w:ascii="Arial" w:hAnsi="Arial" w:eastAsia="SimSun" w:cs="Times New Roman"/>
      <w:b/>
      <w:sz w:val="22"/>
      <w:lang w:eastAsia="ar-SA"/>
    </w:rPr>
  </w:style>
  <w:style w:type="character" w:styleId="Heading3Char" w:customStyle="1">
    <w:name w:val="Heading 3 Char"/>
    <w:autoRedefine/>
    <w:qFormat/>
    <w:rPr>
      <w:rFonts w:ascii="Arial" w:hAnsi="Arial" w:eastAsia="SimSun" w:cs="Times New Roman"/>
      <w:b/>
      <w:i/>
      <w:lang w:eastAsia="ar-SA"/>
    </w:rPr>
  </w:style>
  <w:style w:type="character" w:styleId="Heading4Char" w:customStyle="1">
    <w:name w:val="Heading 4 Char"/>
    <w:autoRedefine/>
    <w:qFormat/>
    <w:rPr>
      <w:rFonts w:ascii="Arial" w:hAnsi="Arial" w:eastAsia="SimSun" w:cs="Times New Roman"/>
      <w:b/>
      <w:i/>
      <w:lang w:eastAsia="ar-SA"/>
    </w:rPr>
  </w:style>
  <w:style w:type="character" w:styleId="Heading5Char" w:customStyle="1">
    <w:name w:val="Heading 5 Char"/>
    <w:basedOn w:val="a0"/>
    <w:autoRedefine/>
    <w:qFormat/>
    <w:rPr>
      <w:rFonts w:ascii="Arial" w:hAnsi="Arial" w:eastAsia="SimSun" w:cs="Times New Roman"/>
      <w:i/>
      <w:lang w:eastAsia="ar-SA"/>
    </w:rPr>
  </w:style>
  <w:style w:type="character" w:styleId="Heading6Char" w:customStyle="1">
    <w:name w:val="Heading 6 Char"/>
    <w:basedOn w:val="a0"/>
    <w:autoRedefine/>
    <w:qFormat/>
    <w:rPr>
      <w:rFonts w:ascii="Arial" w:hAnsi="Arial" w:eastAsia="SimSun" w:cs="Times New Roman"/>
      <w:i/>
      <w:sz w:val="16"/>
      <w:lang w:eastAsia="ar-SA"/>
    </w:rPr>
  </w:style>
  <w:style w:type="character" w:styleId="Heading7Char" w:customStyle="1">
    <w:name w:val="Heading 7 Char"/>
    <w:basedOn w:val="a0"/>
    <w:autoRedefine/>
    <w:qFormat/>
    <w:rPr>
      <w:rFonts w:ascii="Arial" w:hAnsi="Arial" w:eastAsia="SimSun" w:cs="Times New Roman"/>
      <w:b/>
      <w:sz w:val="16"/>
      <w:lang w:eastAsia="ar-SA"/>
    </w:rPr>
  </w:style>
  <w:style w:type="character" w:styleId="Heading8Char" w:customStyle="1">
    <w:name w:val="Heading 8 Char"/>
    <w:basedOn w:val="a0"/>
    <w:autoRedefine/>
    <w:qFormat/>
    <w:rPr>
      <w:rFonts w:ascii="Arial" w:hAnsi="Arial" w:eastAsia="SimSun" w:cs="Times New Roman"/>
      <w:sz w:val="28"/>
      <w:lang w:eastAsia="ar-SA"/>
    </w:rPr>
  </w:style>
  <w:style w:type="character" w:styleId="Heading9Char" w:customStyle="1">
    <w:name w:val="Heading 9 Char"/>
    <w:basedOn w:val="a0"/>
    <w:autoRedefine/>
    <w:qFormat/>
    <w:rPr>
      <w:rFonts w:ascii="Arial" w:hAnsi="Arial" w:eastAsia="SimSun" w:cs="Arial"/>
      <w:b/>
      <w:bCs/>
      <w:sz w:val="12"/>
      <w:lang w:eastAsia="ar-SA"/>
    </w:rPr>
  </w:style>
  <w:style w:type="character" w:styleId="10" w:customStyle="1">
    <w:name w:val="文档结构图 字符1"/>
    <w:basedOn w:val="a0"/>
    <w:link w:val="a4"/>
    <w:autoRedefine/>
    <w:qFormat/>
    <w:rPr>
      <w:rFonts w:ascii="Tahoma" w:hAnsi="Tahoma" w:eastAsia="SimSun" w:cs="Times New Roman"/>
      <w:shd w:val="clear" w:color="auto" w:fill="000080"/>
      <w:lang w:eastAsia="ar-SA"/>
    </w:rPr>
  </w:style>
  <w:style w:type="character" w:styleId="31" w:customStyle="1">
    <w:name w:val="正文文本 3 字符1"/>
    <w:basedOn w:val="a0"/>
    <w:link w:val="30"/>
    <w:autoRedefine/>
    <w:qFormat/>
    <w:rPr>
      <w:rFonts w:ascii="Arial" w:hAnsi="Arial" w:eastAsia="SimSun" w:cs="Times New Roman"/>
      <w:sz w:val="16"/>
      <w:lang w:eastAsia="ar-SA"/>
    </w:rPr>
  </w:style>
  <w:style w:type="character" w:styleId="11" w:customStyle="1">
    <w:name w:val="正文文本 字符1"/>
    <w:link w:val="a5"/>
    <w:autoRedefine/>
    <w:semiHidden/>
    <w:qFormat/>
    <w:rPr>
      <w:rFonts w:ascii="Arial" w:hAnsi="Arial" w:eastAsia="SimSun" w:cs="Times New Roman"/>
      <w:sz w:val="16"/>
      <w:lang w:eastAsia="ar-SA"/>
    </w:rPr>
  </w:style>
  <w:style w:type="character" w:styleId="12" w:customStyle="1">
    <w:name w:val="正文文本缩进 字符1"/>
    <w:basedOn w:val="a0"/>
    <w:link w:val="a6"/>
    <w:autoRedefine/>
    <w:semiHidden/>
    <w:qFormat/>
    <w:rPr>
      <w:rFonts w:ascii="Arial" w:hAnsi="Arial" w:eastAsia="SimSun" w:cs="Times New Roman"/>
      <w:sz w:val="16"/>
      <w:lang w:eastAsia="ar-SA"/>
    </w:rPr>
  </w:style>
  <w:style w:type="character" w:styleId="13" w:customStyle="1">
    <w:name w:val="纯文本 字符1"/>
    <w:link w:val="a8"/>
    <w:autoRedefine/>
    <w:qFormat/>
    <w:rPr>
      <w:rFonts w:ascii="SimSun" w:hAnsi="SimSun" w:eastAsia="SimSun" w:cs="Times New Roman"/>
      <w:kern w:val="2"/>
      <w:sz w:val="21"/>
      <w:lang w:eastAsia="ar-SA"/>
    </w:rPr>
  </w:style>
  <w:style w:type="character" w:styleId="21" w:customStyle="1">
    <w:name w:val="正文文本缩进 2 字符1"/>
    <w:link w:val="20"/>
    <w:autoRedefine/>
    <w:qFormat/>
    <w:rPr>
      <w:rFonts w:ascii="Arial" w:hAnsi="Arial" w:eastAsia="SimSun" w:cs="Times New Roman"/>
      <w:lang w:eastAsia="ar-SA"/>
    </w:rPr>
  </w:style>
  <w:style w:type="character" w:styleId="14" w:customStyle="1">
    <w:name w:val="批注框文本 字符1"/>
    <w:link w:val="a9"/>
    <w:autoRedefine/>
    <w:semiHidden/>
    <w:qFormat/>
    <w:rPr>
      <w:rFonts w:ascii="Tahoma" w:hAnsi="Tahoma" w:eastAsia="SimSun" w:cs="Tahoma"/>
      <w:sz w:val="16"/>
      <w:szCs w:val="16"/>
      <w:lang w:eastAsia="ar-SA"/>
    </w:rPr>
  </w:style>
  <w:style w:type="character" w:styleId="15" w:customStyle="1">
    <w:name w:val="页脚 字符1"/>
    <w:link w:val="aa"/>
    <w:autoRedefine/>
    <w:semiHidden/>
    <w:qFormat/>
    <w:rPr>
      <w:rFonts w:ascii="Arial" w:hAnsi="Arial" w:eastAsia="SimSun" w:cs="Times New Roman"/>
      <w:lang w:eastAsia="ar-SA"/>
    </w:rPr>
  </w:style>
  <w:style w:type="character" w:styleId="16" w:customStyle="1">
    <w:name w:val="页眉 字符1"/>
    <w:link w:val="ab"/>
    <w:autoRedefine/>
    <w:qFormat/>
    <w:rPr>
      <w:rFonts w:ascii="Arial" w:hAnsi="Arial" w:eastAsia="SimSun" w:cs="Times New Roman"/>
      <w:lang w:eastAsia="ar-SA"/>
    </w:rPr>
  </w:style>
  <w:style w:type="character" w:styleId="17" w:customStyle="1">
    <w:name w:val="副标题 字符1"/>
    <w:basedOn w:val="a0"/>
    <w:link w:val="ac"/>
    <w:autoRedefine/>
    <w:qFormat/>
    <w:rPr>
      <w:rFonts w:ascii="Arial" w:hAnsi="Arial" w:eastAsia="MS Mincho" w:cs="Tahoma"/>
      <w:i/>
      <w:iCs/>
      <w:sz w:val="28"/>
      <w:szCs w:val="28"/>
      <w:lang w:eastAsia="ar-SA"/>
    </w:rPr>
  </w:style>
  <w:style w:type="character" w:styleId="310" w:customStyle="1">
    <w:name w:val="正文文本缩进 3 字符1"/>
    <w:link w:val="32"/>
    <w:autoRedefine/>
    <w:qFormat/>
    <w:rPr>
      <w:rFonts w:ascii="Arial" w:hAnsi="Arial" w:eastAsia="SimSun" w:cs="Times New Roman"/>
      <w:lang w:eastAsia="ar-SA"/>
    </w:rPr>
  </w:style>
  <w:style w:type="character" w:styleId="210" w:customStyle="1">
    <w:name w:val="正文文本 2 字符1"/>
    <w:basedOn w:val="a0"/>
    <w:link w:val="22"/>
    <w:autoRedefine/>
    <w:qFormat/>
    <w:rPr>
      <w:rFonts w:ascii="Arial" w:hAnsi="Arial" w:eastAsia="SimSun" w:cs="Times New Roman"/>
      <w:i/>
      <w:lang w:eastAsia="ar-SA"/>
    </w:rPr>
  </w:style>
  <w:style w:type="character" w:styleId="19" w:customStyle="1">
    <w:name w:val="标题 字符1"/>
    <w:basedOn w:val="a0"/>
    <w:link w:val="af1"/>
    <w:autoRedefine/>
    <w:qFormat/>
    <w:rPr>
      <w:rFonts w:ascii="Arial" w:hAnsi="Arial" w:eastAsia="SimSun" w:cs="Times New Roman"/>
      <w:b/>
      <w:sz w:val="24"/>
      <w:lang w:eastAsia="ar-SA"/>
    </w:rPr>
  </w:style>
  <w:style w:type="character" w:styleId="HTML1" w:customStyle="1">
    <w:name w:val="HTML 预设格式 字符1"/>
    <w:basedOn w:val="a0"/>
    <w:link w:val="HTML"/>
    <w:autoRedefine/>
    <w:semiHidden/>
    <w:qFormat/>
    <w:rPr>
      <w:rFonts w:ascii="Courier New" w:hAnsi="Courier New" w:eastAsia="SimSun" w:cs="Courier New"/>
      <w:lang w:eastAsia="ar-SA"/>
    </w:rPr>
  </w:style>
  <w:style w:type="character" w:styleId="18" w:customStyle="1">
    <w:name w:val="脚注文本 字符1"/>
    <w:basedOn w:val="a0"/>
    <w:link w:val="af"/>
    <w:autoRedefine/>
    <w:semiHidden/>
    <w:qFormat/>
    <w:rPr>
      <w:rFonts w:ascii="Arial" w:hAnsi="Arial" w:eastAsia="SimSun" w:cs="Arial"/>
      <w:sz w:val="18"/>
      <w:szCs w:val="18"/>
    </w:rPr>
  </w:style>
  <w:style w:type="character" w:styleId="font41" w:customStyle="1">
    <w:name w:val="font41"/>
    <w:basedOn w:val="a0"/>
    <w:autoRedefine/>
    <w:qFormat/>
    <w:rPr>
      <w:rFonts w:ascii="SimSun" w:hAnsi="SimSun" w:eastAsia="SimSun" w:cs="SimSun"/>
      <w:color w:val="000000"/>
      <w:sz w:val="22"/>
      <w:szCs w:val="22"/>
      <w:u w:val="none"/>
    </w:rPr>
  </w:style>
  <w:style w:type="character" w:styleId="font11" w:customStyle="1">
    <w:name w:val="font11"/>
    <w:basedOn w:val="a0"/>
    <w:autoRedefine/>
    <w:qFormat/>
    <w:rPr>
      <w:rFonts w:ascii="Calibri" w:hAnsi="Calibri" w:eastAsia="SimSun" w:cs="Calibri"/>
      <w:color w:val="000000"/>
      <w:sz w:val="22"/>
      <w:szCs w:val="22"/>
      <w:u w:val="none"/>
    </w:rPr>
  </w:style>
  <w:style w:type="character" w:styleId="UnresolvedMention3" w:customStyle="1">
    <w:name w:val="Unresolved Mention3"/>
    <w:basedOn w:val="a0"/>
    <w:autoRedefine/>
    <w:uiPriority w:val="99"/>
    <w:unhideWhenUsed/>
    <w:qFormat/>
    <w:rPr>
      <w:rFonts w:ascii="Times New Roman" w:hAnsi="Times New Roman" w:eastAsia="SimSun" w:cs="Times New Roman"/>
      <w:color w:val="605E5C"/>
      <w:shd w:val="clear" w:color="auto" w:fill="E1DFDD"/>
    </w:rPr>
  </w:style>
  <w:style w:type="character" w:styleId="font21" w:customStyle="1">
    <w:name w:val="font21"/>
    <w:basedOn w:val="a0"/>
    <w:autoRedefine/>
    <w:qFormat/>
    <w:rPr>
      <w:rFonts w:ascii="Calibri" w:hAnsi="Calibri" w:cs="Calibri"/>
      <w:color w:val="000000"/>
      <w:sz w:val="20"/>
      <w:szCs w:val="20"/>
      <w:u w:val="none"/>
    </w:rPr>
  </w:style>
  <w:style w:type="character" w:styleId="font31" w:customStyle="1">
    <w:name w:val="font31"/>
    <w:basedOn w:val="a0"/>
    <w:autoRedefine/>
    <w:qFormat/>
    <w:rPr>
      <w:rFonts w:ascii="Calibri" w:hAnsi="Calibri" w:cs="Calibri"/>
      <w:color w:val="000000"/>
      <w:sz w:val="20"/>
      <w:szCs w:val="20"/>
      <w:u w:val="none"/>
    </w:rPr>
  </w:style>
  <w:style w:type="paragraph" w:styleId="aff4" w:customStyle="1">
    <w:name w:val="索引"/>
    <w:basedOn w:val="a"/>
    <w:autoRedefine/>
    <w:qFormat/>
    <w:pPr>
      <w:suppressLineNumbers/>
    </w:pPr>
    <w:rPr>
      <w:rFonts w:cs="Tahoma"/>
    </w:rPr>
  </w:style>
  <w:style w:type="paragraph" w:styleId="aff5" w:customStyle="1">
    <w:name w:val="页眉与页脚"/>
    <w:basedOn w:val="a"/>
    <w:autoRedefine/>
    <w:qFormat/>
  </w:style>
  <w:style w:type="paragraph" w:styleId="aff6" w:customStyle="1">
    <w:name w:val="表格内容"/>
    <w:basedOn w:val="a"/>
    <w:autoRedefine/>
    <w:qFormat/>
    <w:pPr>
      <w:suppressLineNumbers/>
    </w:pPr>
  </w:style>
  <w:style w:type="paragraph" w:styleId="aff7" w:customStyle="1">
    <w:name w:val="表格标题"/>
    <w:basedOn w:val="aff6"/>
    <w:autoRedefine/>
    <w:qFormat/>
    <w:pPr>
      <w:jc w:val="center"/>
    </w:pPr>
    <w:rPr>
      <w:b/>
      <w:bCs/>
    </w:rPr>
  </w:style>
  <w:style w:type="paragraph" w:styleId="100" w:customStyle="1">
    <w:name w:val="目录 10"/>
    <w:basedOn w:val="aff4"/>
    <w:autoRedefine/>
    <w:qFormat/>
    <w:pPr>
      <w:tabs>
        <w:tab w:val="right" w:leader="dot" w:pos="9972"/>
      </w:tabs>
      <w:ind w:left="2547"/>
    </w:pPr>
  </w:style>
  <w:style w:type="paragraph" w:styleId="aff8" w:customStyle="1">
    <w:name w:val="框架内容"/>
    <w:basedOn w:val="a5"/>
    <w:autoRedefine/>
    <w:qFormat/>
  </w:style>
  <w:style w:type="paragraph" w:styleId="ContentsHeading" w:customStyle="1">
    <w:name w:val="Contents Heading"/>
    <w:basedOn w:val="ad"/>
    <w:autoRedefine/>
    <w:qFormat/>
    <w:pPr>
      <w:suppressLineNumbers/>
    </w:pPr>
    <w:rPr>
      <w:b/>
      <w:bCs/>
      <w:sz w:val="32"/>
      <w:szCs w:val="32"/>
    </w:rPr>
  </w:style>
  <w:style w:type="paragraph" w:styleId="font0" w:customStyle="1">
    <w:name w:val="font0"/>
    <w:basedOn w:val="a"/>
    <w:autoRedefine/>
    <w:qFormat/>
    <w:pPr>
      <w:widowControl w:val="0"/>
      <w:spacing w:beforeAutospacing="1" w:afterAutospacing="1"/>
      <w:jc w:val="both"/>
    </w:pPr>
    <w:rPr>
      <w:rFonts w:cs="Arial"/>
      <w:kern w:val="2"/>
      <w:sz w:val="24"/>
      <w:szCs w:val="24"/>
      <w:lang w:eastAsia="zh-CN"/>
    </w:rPr>
  </w:style>
  <w:style w:type="paragraph" w:styleId="font8" w:customStyle="1">
    <w:name w:val="font8"/>
    <w:basedOn w:val="a"/>
    <w:autoRedefine/>
    <w:qFormat/>
    <w:pPr>
      <w:widowControl w:val="0"/>
      <w:spacing w:beforeAutospacing="1" w:afterAutospacing="1"/>
      <w:jc w:val="both"/>
    </w:pPr>
    <w:rPr>
      <w:rFonts w:ascii="Times New Roman" w:hAnsi="Times New Roman"/>
      <w:kern w:val="2"/>
      <w:sz w:val="24"/>
      <w:szCs w:val="24"/>
      <w:lang w:eastAsia="zh-CN"/>
    </w:rPr>
  </w:style>
  <w:style w:type="paragraph" w:styleId="TOCHeading1" w:customStyle="1">
    <w:name w:val="TOC Heading1"/>
    <w:basedOn w:val="1"/>
    <w:next w:val="a"/>
    <w:autoRedefine/>
    <w:uiPriority w:val="39"/>
    <w:unhideWhenUsed/>
    <w:qFormat/>
    <w:pPr>
      <w:keepLines/>
      <w:pageBreakBefore w:val="0"/>
      <w:tabs>
        <w:tab w:val="clear" w:pos="0"/>
      </w:tabs>
      <w:suppressAutoHyphens w:val="0"/>
      <w:spacing w:before="480" w:after="0"/>
      <w:outlineLvl w:val="9"/>
    </w:pPr>
    <w:rPr>
      <w:rFonts w:ascii="Cambria" w:hAnsi="Cambria" w:eastAsia="MS Gothic"/>
      <w:bCs/>
      <w:color w:val="365F91"/>
      <w:szCs w:val="28"/>
      <w:lang w:eastAsia="ja-JP"/>
    </w:rPr>
  </w:style>
  <w:style w:type="paragraph" w:styleId="msonormal0" w:customStyle="1">
    <w:name w:val="msonormal"/>
    <w:basedOn w:val="a"/>
    <w:autoRedefine/>
    <w:qFormat/>
    <w:pPr>
      <w:suppressAutoHyphens w:val="0"/>
      <w:spacing w:beforeAutospacing="1" w:afterAutospacing="1" w:line="240" w:lineRule="auto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65" w:customStyle="1">
    <w:name w:val="xl65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uppressAutoHyphens w:val="0"/>
      <w:spacing w:beforeAutospacing="1" w:afterAutospacing="1" w:line="240" w:lineRule="auto"/>
      <w:jc w:val="center"/>
      <w:textAlignment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66" w:customStyle="1">
    <w:name w:val="xl66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ACB9CA"/>
      <w:suppressAutoHyphens w:val="0"/>
      <w:spacing w:beforeAutospacing="1" w:afterAutospacing="1" w:line="240" w:lineRule="auto"/>
      <w:jc w:val="center"/>
      <w:textAlignment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67" w:customStyle="1">
    <w:name w:val="xl67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uppressAutoHyphens w:val="0"/>
      <w:spacing w:beforeAutospacing="1" w:afterAutospacing="1" w:line="240" w:lineRule="auto"/>
      <w:jc w:val="center"/>
      <w:textAlignment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68" w:customStyle="1">
    <w:name w:val="xl68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uppressAutoHyphens w:val="0"/>
      <w:spacing w:beforeAutospacing="1" w:afterAutospacing="1" w:line="240" w:lineRule="auto"/>
      <w:jc w:val="center"/>
      <w:textAlignment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69" w:customStyle="1">
    <w:name w:val="xl69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92D050"/>
      <w:suppressAutoHyphens w:val="0"/>
      <w:spacing w:beforeAutospacing="1" w:afterAutospacing="1" w:line="240" w:lineRule="auto"/>
      <w:jc w:val="center"/>
      <w:textAlignment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70" w:customStyle="1">
    <w:name w:val="xl70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00B0F0"/>
      <w:suppressAutoHyphens w:val="0"/>
      <w:spacing w:beforeAutospacing="1" w:afterAutospacing="1" w:line="240" w:lineRule="auto"/>
      <w:jc w:val="center"/>
      <w:textAlignment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71" w:customStyle="1">
    <w:name w:val="xl71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4B084"/>
      <w:suppressAutoHyphens w:val="0"/>
      <w:spacing w:beforeAutospacing="1" w:afterAutospacing="1" w:line="240" w:lineRule="auto"/>
      <w:jc w:val="center"/>
      <w:textAlignment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63" w:customStyle="1">
    <w:name w:val="xl63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uppressAutoHyphens w:val="0"/>
      <w:spacing w:beforeAutospacing="1" w:afterAutospacing="1" w:line="240" w:lineRule="auto"/>
      <w:jc w:val="center"/>
      <w:textAlignment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72" w:customStyle="1">
    <w:name w:val="xl72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uppressAutoHyphens w:val="0"/>
      <w:spacing w:beforeAutospacing="1" w:afterAutospacing="1" w:line="240" w:lineRule="auto"/>
      <w:jc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xl64" w:customStyle="1">
    <w:name w:val="xl64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ACB9CA"/>
      <w:suppressAutoHyphens w:val="0"/>
      <w:spacing w:beforeAutospacing="1" w:afterAutospacing="1" w:line="240" w:lineRule="auto"/>
      <w:jc w:val="center"/>
      <w:textAlignment w:val="center"/>
    </w:pPr>
    <w:rPr>
      <w:rFonts w:ascii="Times New Roman" w:hAnsi="Times New Roman" w:eastAsia="Times New Roman"/>
      <w:sz w:val="24"/>
      <w:szCs w:val="24"/>
      <w:lang w:eastAsia="zh-CN"/>
    </w:rPr>
  </w:style>
  <w:style w:type="paragraph" w:styleId="font5" w:customStyle="1">
    <w:name w:val="font5"/>
    <w:basedOn w:val="a"/>
    <w:autoRedefine/>
    <w:qFormat/>
    <w:pPr>
      <w:suppressAutoHyphens w:val="0"/>
      <w:spacing w:beforeAutospacing="1" w:afterAutospacing="1" w:line="240" w:lineRule="auto"/>
    </w:pPr>
    <w:rPr>
      <w:rFonts w:ascii="DengXian" w:hAnsi="DengXian" w:eastAsia="DengXian" w:cs="SimSun"/>
      <w:sz w:val="18"/>
      <w:szCs w:val="18"/>
      <w:lang w:eastAsia="zh-CN"/>
    </w:rPr>
  </w:style>
  <w:style w:type="paragraph" w:styleId="font6" w:customStyle="1">
    <w:name w:val="font6"/>
    <w:basedOn w:val="a"/>
    <w:autoRedefine/>
    <w:qFormat/>
    <w:pPr>
      <w:suppressAutoHyphens w:val="0"/>
      <w:spacing w:beforeAutospacing="1" w:afterAutospacing="1" w:line="240" w:lineRule="auto"/>
    </w:pPr>
    <w:rPr>
      <w:rFonts w:ascii="DengXian" w:hAnsi="DengXian" w:eastAsia="DengXian" w:cs="SimSun"/>
      <w:color w:val="FF0000"/>
      <w:sz w:val="22"/>
      <w:szCs w:val="22"/>
      <w:lang w:eastAsia="zh-CN"/>
    </w:rPr>
  </w:style>
  <w:style w:type="paragraph" w:styleId="xl73" w:customStyle="1">
    <w:name w:val="xl73"/>
    <w:basedOn w:val="a"/>
    <w:autoRedefine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color w:val="FF0000"/>
      <w:sz w:val="24"/>
      <w:szCs w:val="24"/>
      <w:lang w:eastAsia="zh-CN"/>
    </w:rPr>
  </w:style>
  <w:style w:type="paragraph" w:styleId="xl74" w:customStyle="1">
    <w:name w:val="xl74"/>
    <w:basedOn w:val="a"/>
    <w:autoRedefine/>
    <w:qFormat/>
    <w:pPr>
      <w:pBdr>
        <w:bottom w:val="single" w:color="000000" w:sz="8" w:space="0"/>
        <w:right w:val="single" w:color="000000" w:sz="8" w:space="0"/>
      </w:pBdr>
      <w:shd w:val="clear" w:color="000000" w:fill="92D050"/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color w:val="000000"/>
      <w:sz w:val="24"/>
      <w:szCs w:val="24"/>
      <w:lang w:eastAsia="zh-CN"/>
    </w:rPr>
  </w:style>
  <w:style w:type="paragraph" w:styleId="xl75" w:customStyle="1">
    <w:name w:val="xl75"/>
    <w:basedOn w:val="a"/>
    <w:autoRedefine/>
    <w:qFormat/>
    <w:pPr>
      <w:pBdr>
        <w:bottom w:val="single" w:color="000000" w:sz="8" w:space="0"/>
        <w:right w:val="single" w:color="000000" w:sz="8" w:space="0"/>
      </w:pBdr>
      <w:shd w:val="clear" w:color="000000" w:fill="00B0F0"/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color w:val="000000"/>
      <w:sz w:val="24"/>
      <w:szCs w:val="24"/>
      <w:lang w:eastAsia="zh-CN"/>
    </w:rPr>
  </w:style>
  <w:style w:type="paragraph" w:styleId="xl76" w:customStyle="1">
    <w:name w:val="xl76"/>
    <w:basedOn w:val="a"/>
    <w:autoRedefine/>
    <w:qFormat/>
    <w:pPr>
      <w:pBdr>
        <w:bottom w:val="single" w:color="000000" w:sz="8" w:space="0"/>
        <w:right w:val="single" w:color="000000" w:sz="8" w:space="0"/>
      </w:pBdr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color w:val="FF0000"/>
      <w:sz w:val="24"/>
      <w:szCs w:val="24"/>
      <w:lang w:eastAsia="zh-CN"/>
    </w:rPr>
  </w:style>
  <w:style w:type="paragraph" w:styleId="xl77" w:customStyle="1">
    <w:name w:val="xl77"/>
    <w:basedOn w:val="a"/>
    <w:autoRedefine/>
    <w:qFormat/>
    <w:pPr>
      <w:pBdr>
        <w:left w:val="single" w:color="000000" w:sz="8" w:space="0"/>
        <w:bottom w:val="single" w:color="000000" w:sz="8" w:space="0"/>
        <w:right w:val="single" w:color="000000" w:sz="8" w:space="0"/>
      </w:pBdr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sz w:val="24"/>
      <w:szCs w:val="24"/>
      <w:lang w:eastAsia="zh-CN"/>
    </w:rPr>
  </w:style>
  <w:style w:type="paragraph" w:styleId="xl78" w:customStyle="1">
    <w:name w:val="xl78"/>
    <w:basedOn w:val="a"/>
    <w:autoRedefine/>
    <w:qFormat/>
    <w:pPr>
      <w:pBdr>
        <w:bottom w:val="single" w:color="000000" w:sz="8" w:space="0"/>
        <w:right w:val="single" w:color="000000" w:sz="8" w:space="0"/>
      </w:pBdr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sz w:val="24"/>
      <w:szCs w:val="24"/>
      <w:lang w:eastAsia="zh-CN"/>
    </w:rPr>
  </w:style>
  <w:style w:type="paragraph" w:styleId="xl79" w:customStyle="1">
    <w:name w:val="xl79"/>
    <w:basedOn w:val="a"/>
    <w:autoRedefine/>
    <w:qFormat/>
    <w:pPr>
      <w:pBdr>
        <w:bottom w:val="single" w:color="000000" w:sz="8" w:space="0"/>
        <w:right w:val="single" w:color="000000" w:sz="8" w:space="0"/>
      </w:pBdr>
      <w:shd w:val="clear" w:color="000000" w:fill="F4B084"/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sz w:val="24"/>
      <w:szCs w:val="24"/>
      <w:lang w:eastAsia="zh-CN"/>
    </w:rPr>
  </w:style>
  <w:style w:type="paragraph" w:styleId="xl80" w:customStyle="1">
    <w:name w:val="xl80"/>
    <w:basedOn w:val="a"/>
    <w:autoRedefine/>
    <w:qFormat/>
    <w:pPr>
      <w:pBdr>
        <w:bottom w:val="single" w:color="000000" w:sz="8" w:space="0"/>
        <w:right w:val="single" w:color="000000" w:sz="8" w:space="0"/>
      </w:pBdr>
      <w:shd w:val="clear" w:color="000000" w:fill="FFFFFF"/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sz w:val="24"/>
      <w:szCs w:val="24"/>
      <w:lang w:eastAsia="zh-CN"/>
    </w:rPr>
  </w:style>
  <w:style w:type="paragraph" w:styleId="xl81" w:customStyle="1">
    <w:name w:val="xl81"/>
    <w:basedOn w:val="a"/>
    <w:autoRedefine/>
    <w:qFormat/>
    <w:pPr>
      <w:pBdr>
        <w:bottom w:val="single" w:color="000000" w:sz="8" w:space="0"/>
        <w:right w:val="single" w:color="000000" w:sz="8" w:space="0"/>
      </w:pBdr>
      <w:shd w:val="clear" w:color="000000" w:fill="92D050"/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color w:val="FF0000"/>
      <w:sz w:val="24"/>
      <w:szCs w:val="24"/>
      <w:lang w:eastAsia="zh-CN"/>
    </w:rPr>
  </w:style>
  <w:style w:type="paragraph" w:styleId="xl82" w:customStyle="1">
    <w:name w:val="xl82"/>
    <w:basedOn w:val="a"/>
    <w:autoRedefine/>
    <w:qFormat/>
    <w:pPr>
      <w:pBdr>
        <w:bottom w:val="single" w:color="000000" w:sz="8" w:space="0"/>
        <w:right w:val="single" w:color="000000" w:sz="8" w:space="0"/>
      </w:pBdr>
      <w:shd w:val="clear" w:color="000000" w:fill="00B0F0"/>
      <w:suppressAutoHyphens w:val="0"/>
      <w:spacing w:beforeAutospacing="1" w:afterAutospacing="1" w:line="240" w:lineRule="auto"/>
      <w:jc w:val="center"/>
      <w:textAlignment w:val="center"/>
    </w:pPr>
    <w:rPr>
      <w:rFonts w:ascii="SimSun" w:hAnsi="SimSun" w:cs="SimSun"/>
      <w:color w:val="FF0000"/>
      <w:sz w:val="24"/>
      <w:szCs w:val="24"/>
      <w:lang w:eastAsia="zh-CN"/>
    </w:rPr>
  </w:style>
  <w:style w:type="paragraph" w:styleId="ListParagraph1" w:customStyle="1">
    <w:name w:val="List Paragraph1"/>
    <w:basedOn w:val="a"/>
    <w:autoRedefine/>
    <w:uiPriority w:val="34"/>
    <w:qFormat/>
    <w:pPr>
      <w:ind w:firstLine="420"/>
    </w:pPr>
  </w:style>
  <w:style w:type="paragraph" w:styleId="Standard" w:customStyle="1">
    <w:name w:val="Standard"/>
    <w:autoRedefine/>
    <w:qFormat/>
    <w:pPr>
      <w:widowControl w:val="0"/>
      <w:suppressAutoHyphens/>
      <w:spacing w:after="200" w:line="276" w:lineRule="auto"/>
    </w:pPr>
    <w:rPr>
      <w:rFonts w:cs="Mangal"/>
      <w:kern w:val="2"/>
      <w:sz w:val="24"/>
      <w:szCs w:val="24"/>
      <w:lang w:bidi="hi-IN"/>
    </w:rPr>
  </w:style>
  <w:style w:type="paragraph" w:styleId="WW-Textbody" w:customStyle="1">
    <w:name w:val="WW-Text body"/>
    <w:basedOn w:val="Standard"/>
    <w:autoRedefine/>
    <w:qFormat/>
    <w:pPr>
      <w:spacing w:after="120"/>
    </w:pPr>
  </w:style>
  <w:style w:type="paragraph" w:styleId="WW-Contents2" w:customStyle="1">
    <w:name w:val="WW-Contents 2"/>
    <w:basedOn w:val="aff4"/>
    <w:autoRedefine/>
    <w:qFormat/>
    <w:pPr>
      <w:widowControl w:val="0"/>
      <w:tabs>
        <w:tab w:val="right" w:leader="dot" w:pos="9638"/>
      </w:tabs>
      <w:ind w:left="283"/>
    </w:pPr>
    <w:rPr>
      <w:rFonts w:ascii="Times New Roman" w:hAnsi="Times New Roman" w:cs="Mangal"/>
      <w:kern w:val="2"/>
      <w:sz w:val="24"/>
      <w:szCs w:val="24"/>
      <w:lang w:eastAsia="zh-CN" w:bidi="hi-IN"/>
    </w:rPr>
  </w:style>
  <w:style w:type="paragraph" w:styleId="WW-Contents3" w:customStyle="1">
    <w:name w:val="WW-Contents 3"/>
    <w:basedOn w:val="aff4"/>
    <w:autoRedefine/>
    <w:qFormat/>
    <w:pPr>
      <w:widowControl w:val="0"/>
      <w:tabs>
        <w:tab w:val="right" w:leader="dot" w:pos="9638"/>
      </w:tabs>
      <w:ind w:left="566"/>
    </w:pPr>
    <w:rPr>
      <w:rFonts w:ascii="Times New Roman" w:hAnsi="Times New Roman" w:cs="Mangal"/>
      <w:kern w:val="2"/>
      <w:sz w:val="24"/>
      <w:szCs w:val="24"/>
      <w:lang w:eastAsia="zh-CN" w:bidi="hi-IN"/>
    </w:rPr>
  </w:style>
  <w:style w:type="paragraph" w:styleId="WW-Contents1" w:customStyle="1">
    <w:name w:val="WW-Contents 1"/>
    <w:basedOn w:val="aff4"/>
    <w:autoRedefine/>
    <w:qFormat/>
    <w:pPr>
      <w:widowControl w:val="0"/>
      <w:tabs>
        <w:tab w:val="right" w:leader="dot" w:pos="9638"/>
      </w:tabs>
    </w:pPr>
    <w:rPr>
      <w:rFonts w:ascii="Times New Roman" w:hAnsi="Times New Roman" w:cs="Mangal"/>
      <w:kern w:val="2"/>
      <w:sz w:val="24"/>
      <w:szCs w:val="24"/>
      <w:lang w:eastAsia="zh-CN" w:bidi="hi-IN"/>
    </w:rPr>
  </w:style>
  <w:style w:type="paragraph" w:styleId="1b" w:customStyle="1">
    <w:name w:val="列表段落1"/>
    <w:basedOn w:val="a"/>
    <w:autoRedefine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hyperlink" Target="https://amlogicglobal.sharepoint.com/:x:/s/teamAML-VLSI-Project-M1/Ed5GMeqmunBKl2AQMPJ3LnsBArIaKvMAm9gBcrCozVxjrg?e=Se7MrA" TargetMode="External" Id="rId18" /><Relationship Type="http://schemas.openxmlformats.org/officeDocument/2006/relationships/image" Target="media/image6.png" Id="rId26" /><Relationship Type="http://schemas.openxmlformats.org/officeDocument/2006/relationships/header" Target="header2.xml" Id="rId39" /><Relationship Type="http://schemas.openxmlformats.org/officeDocument/2006/relationships/hyperlink" Target="https://amlogicglobal.sharepoint.com/:x:/s/teamAML-VLSI-Project-M1/ETQGSd0aJK1Mn2GxvhslYccB2EIJlGrji9xg5ShTcF9KSQ?e=HWWv3k" TargetMode="External" Id="rId21" /><Relationship Type="http://schemas.openxmlformats.org/officeDocument/2006/relationships/image" Target="media/image13.png" Id="rId34" /><Relationship Type="http://schemas.openxmlformats.org/officeDocument/2006/relationships/footer" Target="footer6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amlogicglobal.sharepoint.com/:x:/r/sites/teamAML-VLSI-Project-M1/_layouts/15/Doc.aspx?sourcedoc=%7bDE9E0FB4-6ADA-43C1-95CD-42F6647B45AA%7d&amp;file=MS1_mem_map.xlsx&amp;action=default&amp;mobileredirect=true" TargetMode="External" Id="rId16" /><Relationship Type="http://schemas.openxmlformats.org/officeDocument/2006/relationships/image" Target="media/image9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image" Target="media/image5.png" Id="rId24" /><Relationship Type="http://schemas.openxmlformats.org/officeDocument/2006/relationships/image" Target="media/image12.png" Id="rId32" /><Relationship Type="http://schemas.openxmlformats.org/officeDocument/2006/relationships/image" Target="media/image14.png" Id="rId37" /><Relationship Type="http://schemas.openxmlformats.org/officeDocument/2006/relationships/header" Target="header3.xml" Id="rId40" /><Relationship Type="http://schemas.openxmlformats.org/officeDocument/2006/relationships/fontTable" Target="fontTable.xml" Id="rId45" /><Relationship Type="http://schemas.openxmlformats.org/officeDocument/2006/relationships/numbering" Target="numbering.xml" Id="rId5" /><Relationship Type="http://schemas.openxmlformats.org/officeDocument/2006/relationships/footer" Target="footer4.xml" Id="rId15" /><Relationship Type="http://schemas.openxmlformats.org/officeDocument/2006/relationships/image" Target="media/image4.png" Id="rId23" /><Relationship Type="http://schemas.openxmlformats.org/officeDocument/2006/relationships/image" Target="media/image8.png" Id="rId28" /><Relationship Type="http://schemas.openxmlformats.org/officeDocument/2006/relationships/hyperlink" Target="https://amlogicglobal.sharepoint.com/:w:/r/sites/teamAML-VLSI-Project-M1/_layouts/15/Doc2.aspx?action=edit&amp;sourcedoc=%7bc61e95e0-24b2-4dc7-b28c-b14116d5423f%7d&amp;wdOrigin=TEAMS-MAGLEV.teamsSdk_ns.rwc&amp;wdExp=TEAMS-TREATMENT&amp;wdhostclicktime=1752643805092&amp;web=1" TargetMode="External" Id="rId36" /><Relationship Type="http://schemas.openxmlformats.org/officeDocument/2006/relationships/endnotes" Target="endnotes.xml" Id="rId10" /><Relationship Type="http://schemas.openxmlformats.org/officeDocument/2006/relationships/image" Target="media/image2.png" Id="rId19" /><Relationship Type="http://schemas.openxmlformats.org/officeDocument/2006/relationships/image" Target="media/image11.png" Id="rId31" /><Relationship Type="http://schemas.openxmlformats.org/officeDocument/2006/relationships/footer" Target="footer7.xm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3.xml" Id="rId14" /><Relationship Type="http://schemas.openxmlformats.org/officeDocument/2006/relationships/hyperlink" Target="https://amlogicglobal.sharepoint.com/:x:/s/teamAML-VLSI-Project-M1/ETQGSd0aJK1Mn2GxvhslYccB2EIJlGrji9xg5ShTcF9KSQ?e=HWWv3k" TargetMode="External" Id="rId22" /><Relationship Type="http://schemas.openxmlformats.org/officeDocument/2006/relationships/image" Target="media/image7.png" Id="rId27" /><Relationship Type="http://schemas.openxmlformats.org/officeDocument/2006/relationships/image" Target="media/image10.png" Id="rId30" /><Relationship Type="http://schemas.openxmlformats.org/officeDocument/2006/relationships/hyperlink" Target="https://amlogicglobal.sharepoint.com/:x:/r/sites/teamAML-VLSI-Project-M1/_layouts/15/Doc.aspx?sourcedoc=%7bc9c50182-ac1c-4bf1-bd35-6aec97472667%7d&amp;action=edit&amp;activeCell='MS1%20irq%20source'!U19&amp;wdinitialsession=b223b56e-656b-fd33-58c3-d1f6e9089de0&amp;wdr" TargetMode="External" Id="rId35" /><Relationship Type="http://schemas.openxmlformats.org/officeDocument/2006/relationships/header" Target="header4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eader" Target="header1.xml" Id="rId12" /><Relationship Type="http://schemas.openxmlformats.org/officeDocument/2006/relationships/image" Target="media/image1.png" Id="rId17" /><Relationship Type="http://schemas.openxmlformats.org/officeDocument/2006/relationships/hyperlink" Target="https://amlogicglobal.sharepoint.com/:x:/r/sites/teamAML-VLSI-Project-M1/_layouts/15/Doc2.aspx?action=edit&amp;sourcedoc=%7bb590219b-55eb-4703-963d-0c294226ee13%7d&amp;wdOrigin=TEAMS-MAGLEV.teamsSdk_ns.rwc&amp;wdExp=TEAMS-TREATMENT&amp;wdhostclicktime=1752662211353&amp;web=1" TargetMode="External" Id="rId25" /><Relationship Type="http://schemas.openxmlformats.org/officeDocument/2006/relationships/hyperlink" Target="https://amlogicglobal.sharepoint.com/:x:/r/sites/teamAML-VLSI-Project-M1/_layouts/15/Doc2.aspx?action=edit&amp;sourcedoc=%7bb590219b-55eb-4703-963d-0c294226ee13%7d&amp;wdOrigin=TEAMS-MAGLEV.teamsSdk_ns.rwc&amp;wdExp=TEAMS-TREATMENT&amp;wdhostclicktime=1752662211353&amp;web=1" TargetMode="External" Id="rId33" /><Relationship Type="http://schemas.openxmlformats.org/officeDocument/2006/relationships/theme" Target="theme/theme1.xml" Id="rId46" /><Relationship Type="http://schemas.openxmlformats.org/officeDocument/2006/relationships/image" Target="media/image3.png" Id="rId20" /><Relationship Type="http://schemas.openxmlformats.org/officeDocument/2006/relationships/footer" Target="footer5.xml" Id="rId41" /><Relationship Type="http://schemas.openxmlformats.org/officeDocument/2006/relationships/hyperlink" Target="https://amlogicglobal-my.sharepoint.com/:w:/g/personal/shuo_wu_amlogic_com/EQHt3Pza1_tGjnQFAxdEefUB_X--zVpyB04xuANEFgZWaQ?wdOrigin=TEAMS-MAGLEV.p2p_ns.rwc&amp;wdExp=TEAMS-TREATMENT&amp;wdhostclicktime=1756865147141&amp;web=1" TargetMode="External" Id="R4429adf765fc4983" /><Relationship Type="http://schemas.openxmlformats.org/officeDocument/2006/relationships/hyperlink" Target="https://amlogicglobal-my.sharepoint.com/:w:/g/personal/shuo_wu_amlogic_com/EQHt3Pza1_tGjnQFAxdEefUB_X--zVpyB04xuANEFgZWaQ?wdOrigin=TEAMS-MAGLEV.p2p_ns.rwc&amp;wdExp=TEAMS-TREATMENT&amp;wdhostclicktime=1756865147141&amp;web=1" TargetMode="External" Id="R900d8c7e242f4a58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b25987-8555-4f5b-a25b-d8242b244f1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4CA9E6BB59C46901355B8A2089AAC" ma:contentTypeVersion="10" ma:contentTypeDescription="Create a new document." ma:contentTypeScope="" ma:versionID="9e7ce32a65ff5751f9974dc47300c9c3">
  <xsd:schema xmlns:xsd="http://www.w3.org/2001/XMLSchema" xmlns:xs="http://www.w3.org/2001/XMLSchema" xmlns:p="http://schemas.microsoft.com/office/2006/metadata/properties" xmlns:ns2="15b25987-8555-4f5b-a25b-d8242b244f10" targetNamespace="http://schemas.microsoft.com/office/2006/metadata/properties" ma:root="true" ma:fieldsID="1432260ff8683b1f8cde452e46ddc179" ns2:_="">
    <xsd:import namespace="15b25987-8555-4f5b-a25b-d8242b244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25987-8555-4f5b-a25b-d8242b244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cd73f6-1826-485c-8e8b-27c69d9abe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B5B6D8-5CDE-4545-8419-B5D8C2BB1FEB}">
  <ds:schemaRefs/>
</ds:datastoreItem>
</file>

<file path=customXml/itemProps2.xml><?xml version="1.0" encoding="utf-8"?>
<ds:datastoreItem xmlns:ds="http://schemas.openxmlformats.org/officeDocument/2006/customXml" ds:itemID="{26C50A87-F302-402E-9207-06F97080EDCB}">
  <ds:schemaRefs/>
</ds:datastoreItem>
</file>

<file path=customXml/itemProps3.xml><?xml version="1.0" encoding="utf-8"?>
<ds:datastoreItem xmlns:ds="http://schemas.openxmlformats.org/officeDocument/2006/customXml" ds:itemID="{F5B4E34B-B6C7-48D4-834E-C4F9553459D2}">
  <ds:schemaRefs/>
</ds:datastoreItem>
</file>

<file path=customXml/itemProps4.xml><?xml version="1.0" encoding="utf-8"?>
<ds:datastoreItem xmlns:ds="http://schemas.openxmlformats.org/officeDocument/2006/customXml" ds:itemID="{B25F7396-AF99-4867-9800-3CC3393A8B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Amlogic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Always On Registers</dc:title>
  <dc:creator>绿果果lfy</dc:creator>
  <lastModifiedBy>Tao Hu</lastModifiedBy>
  <revision>47</revision>
  <lastPrinted>2020-01-27T02:48:00.0000000Z</lastPrinted>
  <dcterms:created xsi:type="dcterms:W3CDTF">2025-09-01T08:00:00.0000000Z</dcterms:created>
  <dcterms:modified xsi:type="dcterms:W3CDTF">2025-09-11T07:25:58.5981414Z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">
    <vt:lpwstr>Document</vt:lpwstr>
  </property>
  <property fmtid="{D5CDD505-2E9C-101B-9397-08002B2CF9AE}" pid="4" name="ContentTypeId">
    <vt:lpwstr>0x010100B634CA9E6BB59C46901355B8A2089AAC</vt:lpwstr>
  </property>
  <property fmtid="{D5CDD505-2E9C-101B-9397-08002B2CF9AE}" pid="5" name="ICV">
    <vt:lpwstr>910C507775B64785BF513B050B9035AA_13</vt:lpwstr>
  </property>
  <property fmtid="{D5CDD505-2E9C-101B-9397-08002B2CF9AE}" pid="6" name="KSOProductBuildVer">
    <vt:lpwstr>2052-12.1.0.16120</vt:lpwstr>
  </property>
  <property fmtid="{D5CDD505-2E9C-101B-9397-08002B2CF9AE}" pid="7" name="KSOTemplateDocerSaveRecord">
    <vt:lpwstr>eyJoZGlkIjoiZjc2MjlmNDI1MDQ2NjgxNTg4ODYwNzE4Y2U4N2U0YjQiLCJ1c2VySWQiOiIzNjE4MjMyMTYifQ==</vt:lpwstr>
  </property>
  <property fmtid="{D5CDD505-2E9C-101B-9397-08002B2CF9AE}" pid="8" name="MediaServiceImageTags">
    <vt:lpwstr/>
  </property>
  <property fmtid="{D5CDD505-2E9C-101B-9397-08002B2CF9AE}" pid="9" name="Order">
    <vt:r8>24000</vt:r8>
  </property>
  <property fmtid="{D5CDD505-2E9C-101B-9397-08002B2CF9AE}" pid="10" name="TemplateUrl">
    <vt:lpwstr/>
  </property>
  <property fmtid="{D5CDD505-2E9C-101B-9397-08002B2CF9AE}" pid="11" name="TriggerFlowInfo">
    <vt:lpwstr/>
  </property>
  <property fmtid="{D5CDD505-2E9C-101B-9397-08002B2CF9AE}" pid="12" name="_ExtendedDescription">
    <vt:lpwstr/>
  </property>
  <property fmtid="{D5CDD505-2E9C-101B-9397-08002B2CF9AE}" pid="13" name="_SharedFileIndex">
    <vt:lpwstr/>
  </property>
  <property fmtid="{D5CDD505-2E9C-101B-9397-08002B2CF9AE}" pid="14" name="_SourceUrl">
    <vt:lpwstr/>
  </property>
  <property fmtid="{D5CDD505-2E9C-101B-9397-08002B2CF9AE}" pid="15" name="xd_ProgID">
    <vt:lpwstr/>
  </property>
  <property fmtid="{D5CDD505-2E9C-101B-9397-08002B2CF9AE}" pid="16" name="xd_Signature">
    <vt:bool>false</vt:bool>
  </property>
</Properties>
</file>